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7487F">
      <w:bookmarkStart w:id="94" w:name="_GoBack"/>
      <w:bookmarkEnd w:id="94"/>
    </w:p>
    <w:p w14:paraId="63023931"/>
    <w:p w14:paraId="4581EBF4"/>
    <w:p w14:paraId="2DD6F80A"/>
    <w:p w14:paraId="283F7558"/>
    <w:p w14:paraId="79FFD1F8">
      <w:pPr>
        <w:jc w:val="center"/>
      </w:pPr>
      <w:r>
        <w:rPr>
          <w:rFonts w:ascii="Calibri" w:hAnsi="Calibri"/>
          <w:b/>
          <w:color w:val="7A5A00"/>
          <w:sz w:val="20"/>
        </w:rPr>
        <w:t>INTERVIEW PREPARATION HANDBOOK</w:t>
      </w:r>
    </w:p>
    <w:p w14:paraId="6452F9C6">
      <w:pPr>
        <w:pStyle w:val="167"/>
      </w:pPr>
      <w:r>
        <w:t>Striver's A2Z DSA Handbook</w:t>
      </w:r>
    </w:p>
    <w:p w14:paraId="15EB977E">
      <w:pPr>
        <w:pStyle w:val="168"/>
      </w:pPr>
      <w:r>
        <w:t>The Complete Interview Preparation Guide for Product-Based Companies</w:t>
      </w:r>
    </w:p>
    <w:p w14:paraId="4C53505E">
      <w:pPr>
        <w:pStyle w:val="168"/>
      </w:pPr>
      <w:r>
        <w:rPr>
          <w:i/>
        </w:rPr>
        <w:t>Master Data Structures and Algorithms with Interview Patterns, Complexity Analysis, Java Implementations, and FAANG-Level Problem Solving</w:t>
      </w:r>
    </w:p>
    <w:p w14:paraId="227CF4C9"/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1700"/>
        <w:gridCol w:w="3600"/>
        <w:gridCol w:w="1680"/>
      </w:tblGrid>
      <w:tr w14:paraId="029B7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3A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Audience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3C5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Language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4DE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Scope</w:t>
            </w:r>
          </w:p>
        </w:tc>
        <w:tc>
          <w:tcPr>
            <w:tcW w:w="1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AC0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Edition</w:t>
            </w:r>
          </w:p>
        </w:tc>
      </w:tr>
      <w:tr w14:paraId="56CB9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19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 Java programmers and college students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06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Java-first explanations and templates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5A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A2Z DSA topics, pattern handbooks, strategy, and appendices</w:t>
            </w:r>
          </w:p>
        </w:tc>
        <w:tc>
          <w:tcPr>
            <w:tcW w:w="1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4B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2026 interview edition</w:t>
            </w:r>
          </w:p>
        </w:tc>
      </w:tr>
    </w:tbl>
    <w:p w14:paraId="4D792FE1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E31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B3D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Scope note: </w:t>
            </w:r>
            <w:r>
              <w:t>This is an original educational handbook inspired by the public Striver A2Z roadmap. It does not reproduce official solutions; it teaches the concepts, patterns, and interview reasoning needed to solve the sheet independently.</w:t>
            </w:r>
          </w:p>
        </w:tc>
      </w:tr>
    </w:tbl>
    <w:p w14:paraId="6316D9AB">
      <w:pPr>
        <w:spacing w:after="40"/>
      </w:pPr>
    </w:p>
    <w:p w14:paraId="071F820E">
      <w:r>
        <w:br w:type="page"/>
      </w:r>
    </w:p>
    <w:p w14:paraId="454F7B63">
      <w:pPr>
        <w:pStyle w:val="2"/>
      </w:pPr>
      <w:bookmarkStart w:id="0" w:name="_Toc30207"/>
      <w:r>
        <w:t>How to Use This Handbook</w:t>
      </w:r>
      <w:bookmarkEnd w:id="0"/>
    </w:p>
    <w:p w14:paraId="5264E576">
      <w:r>
        <w:t>The fastest way to use this book is to study by pattern, then verify by solving. Each topic chapter follows the same interview loop: understand the idea, recognize the pattern, implement the template, dry-run by hand, and then practice problems in rising difficulty.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5560"/>
      </w:tblGrid>
      <w:tr w14:paraId="534D5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54D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Study pass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565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Goal</w:t>
            </w:r>
          </w:p>
        </w:tc>
        <w:tc>
          <w:tcPr>
            <w:tcW w:w="5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130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What to do</w:t>
            </w:r>
          </w:p>
        </w:tc>
      </w:tr>
      <w:tr w14:paraId="63E10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54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Pass 1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72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vocabulary</w:t>
            </w:r>
          </w:p>
        </w:tc>
        <w:tc>
          <w:tcPr>
            <w:tcW w:w="5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15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Read Concept, Why it exists, Analogy, and Diagram. Do not memorize code yet.</w:t>
            </w:r>
          </w:p>
        </w:tc>
      </w:tr>
      <w:tr w14:paraId="4AF17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2A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Pass 2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D8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implementation fluency</w:t>
            </w:r>
          </w:p>
        </w:tc>
        <w:tc>
          <w:tcPr>
            <w:tcW w:w="5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F8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Rewrite the Java template from memory, then dry-run it on a small input.</w:t>
            </w:r>
          </w:p>
        </w:tc>
      </w:tr>
      <w:tr w14:paraId="173B8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C0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Pass 3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96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interview judgment</w:t>
            </w:r>
          </w:p>
        </w:tc>
        <w:tc>
          <w:tcPr>
            <w:tcW w:w="5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FC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Focus on tricks, pattern recognition, and how constraints guide the solution.</w:t>
            </w:r>
          </w:p>
        </w:tc>
      </w:tr>
      <w:tr w14:paraId="4A276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1CC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Pass 4</w:t>
            </w:r>
          </w:p>
        </w:tc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76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speed</w:t>
            </w:r>
          </w:p>
        </w:tc>
        <w:tc>
          <w:tcPr>
            <w:tcW w:w="5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F7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Solve Easy to Medium first, then revisit Hard problems with a notebook of failed ideas.</w:t>
            </w:r>
          </w:p>
        </w:tc>
      </w:tr>
    </w:tbl>
    <w:p w14:paraId="7ABB31D8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8FD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ED3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strong candidate explains invariants and tradeoffs while coding. The code matters, but the reasoning around it is what interviewers score.</w:t>
            </w:r>
          </w:p>
        </w:tc>
      </w:tr>
    </w:tbl>
    <w:p w14:paraId="5C140098">
      <w:pPr>
        <w:spacing w:after="40"/>
      </w:pPr>
    </w:p>
    <w:p w14:paraId="60072B0F">
      <w:r>
        <w:t>Recommended pace: finish the Foundations and Core Data Structures first, then cycle through Binary Search, Graphs, Dynamic Programming, and Advanced Structures. Use the 30/60/90-day plans near the end depending on your deadline.</w:t>
      </w:r>
    </w:p>
    <w:p w14:paraId="0F65BD4A">
      <w:r>
        <w:br w:type="page"/>
      </w:r>
    </w:p>
    <w:p w14:paraId="3A128E1C">
      <w:pPr>
        <w:pStyle w:val="2"/>
      </w:pPr>
      <w:bookmarkStart w:id="1" w:name="_Toc21678"/>
      <w:r>
        <w:t>Table of Contents</w:t>
      </w:r>
      <w:bookmarkEnd w:id="1"/>
    </w:p>
    <w:p w14:paraId="34FE4467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_Toc30207 </w:instrText>
      </w:r>
      <w:r>
        <w:fldChar w:fldCharType="separate"/>
      </w:r>
      <w:r>
        <w:t>How to Use This Handbook</w:t>
      </w:r>
      <w:r>
        <w:tab/>
      </w:r>
      <w:r>
        <w:fldChar w:fldCharType="begin"/>
      </w:r>
      <w:r>
        <w:instrText xml:space="preserve"> PAGEREF _Toc30207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E32A1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_Toc21678 </w:instrText>
      </w:r>
      <w:r>
        <w:fldChar w:fldCharType="separate"/>
      </w:r>
      <w:r>
        <w:t>Table of Contents</w:t>
      </w:r>
      <w:r>
        <w:tab/>
      </w:r>
      <w:r>
        <w:fldChar w:fldCharType="begin"/>
      </w:r>
      <w:r>
        <w:instrText xml:space="preserve"> PAGEREF _Toc21678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2ABA1C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_Toc28125 </w:instrText>
      </w:r>
      <w:r>
        <w:fldChar w:fldCharType="separate"/>
      </w:r>
      <w:r>
        <w:t>DSA Pattern Recognition</w:t>
      </w:r>
      <w:r>
        <w:tab/>
      </w:r>
      <w:r>
        <w:fldChar w:fldCharType="begin"/>
      </w:r>
      <w:r>
        <w:instrText xml:space="preserve"> PAGEREF _Toc28125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A2E46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_Toc10578 </w:instrText>
      </w:r>
      <w:r>
        <w:fldChar w:fldCharType="separate"/>
      </w:r>
      <w:r>
        <w:t>Complexity Analysis Cheat Sheet</w:t>
      </w:r>
      <w:r>
        <w:tab/>
      </w:r>
      <w:r>
        <w:fldChar w:fldCharType="begin"/>
      </w:r>
      <w:r>
        <w:instrText xml:space="preserve"> PAGEREF _Toc10578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18DC2A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_Toc11739 </w:instrText>
      </w:r>
      <w:r>
        <w:fldChar w:fldCharType="separate"/>
      </w:r>
      <w:r>
        <w:t>Java Collections Cheat Sheet</w:t>
      </w:r>
      <w:r>
        <w:tab/>
      </w:r>
      <w:r>
        <w:fldChar w:fldCharType="begin"/>
      </w:r>
      <w:r>
        <w:instrText xml:space="preserve"> PAGEREF _Toc11739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AD904D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_Toc22450 </w:instrText>
      </w:r>
      <w:r>
        <w:fldChar w:fldCharType="separate"/>
      </w:r>
      <w:r>
        <w:t>Foundations</w:t>
      </w:r>
      <w:r>
        <w:tab/>
      </w:r>
      <w:r>
        <w:fldChar w:fldCharType="begin"/>
      </w:r>
      <w:r>
        <w:instrText xml:space="preserve"> PAGEREF _Toc22450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2A96A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_Toc24385 </w:instrText>
      </w:r>
      <w:r>
        <w:fldChar w:fldCharType="separate"/>
      </w:r>
      <w:r>
        <w:t>Programming Basics</w:t>
      </w:r>
      <w:r>
        <w:tab/>
      </w:r>
      <w:r>
        <w:fldChar w:fldCharType="begin"/>
      </w:r>
      <w:r>
        <w:instrText xml:space="preserve"> PAGEREF _Toc24385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A33967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_Toc30474 </w:instrText>
      </w:r>
      <w:r>
        <w:fldChar w:fldCharType="separate"/>
      </w:r>
      <w:r>
        <w:t>Complexity Analysis</w:t>
      </w:r>
      <w:r>
        <w:tab/>
      </w:r>
      <w:r>
        <w:fldChar w:fldCharType="begin"/>
      </w:r>
      <w:r>
        <w:instrText xml:space="preserve"> PAGEREF _Toc30474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2D1660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_Toc11073 </w:instrText>
      </w:r>
      <w:r>
        <w:fldChar w:fldCharType="separate"/>
      </w:r>
      <w:r>
        <w:t>Mathematics</w:t>
      </w:r>
      <w:r>
        <w:tab/>
      </w:r>
      <w:r>
        <w:fldChar w:fldCharType="begin"/>
      </w:r>
      <w:r>
        <w:instrText xml:space="preserve"> PAGEREF _Toc11073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47EC77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_Toc18201 </w:instrText>
      </w:r>
      <w:r>
        <w:fldChar w:fldCharType="separate"/>
      </w:r>
      <w:r>
        <w:t>Recursion</w:t>
      </w:r>
      <w:r>
        <w:tab/>
      </w:r>
      <w:r>
        <w:fldChar w:fldCharType="begin"/>
      </w:r>
      <w:r>
        <w:instrText xml:space="preserve"> PAGEREF _Toc18201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AEAFE5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_Toc2186 </w:instrText>
      </w:r>
      <w:r>
        <w:fldChar w:fldCharType="separate"/>
      </w:r>
      <w:r>
        <w:t>Hashing</w:t>
      </w:r>
      <w:r>
        <w:tab/>
      </w:r>
      <w:r>
        <w:fldChar w:fldCharType="begin"/>
      </w:r>
      <w:r>
        <w:instrText xml:space="preserve"> PAGEREF _Toc2186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33C47FE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_Toc2555 </w:instrText>
      </w:r>
      <w:r>
        <w:fldChar w:fldCharType="separate"/>
      </w:r>
      <w:r>
        <w:t>Core Techniques</w:t>
      </w:r>
      <w:r>
        <w:tab/>
      </w:r>
      <w:r>
        <w:fldChar w:fldCharType="begin"/>
      </w:r>
      <w:r>
        <w:instrText xml:space="preserve"> PAGEREF _Toc2555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8D2AC2B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_Toc26188 </w:instrText>
      </w:r>
      <w:r>
        <w:fldChar w:fldCharType="separate"/>
      </w:r>
      <w:r>
        <w:t>Sorting</w:t>
      </w:r>
      <w:r>
        <w:tab/>
      </w:r>
      <w:r>
        <w:fldChar w:fldCharType="begin"/>
      </w:r>
      <w:r>
        <w:instrText xml:space="preserve"> PAGEREF _Toc26188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452528E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_Toc22940 </w:instrText>
      </w:r>
      <w:r>
        <w:fldChar w:fldCharType="separate"/>
      </w:r>
      <w:r>
        <w:t>Arrays</w:t>
      </w:r>
      <w:r>
        <w:tab/>
      </w:r>
      <w:r>
        <w:fldChar w:fldCharType="begin"/>
      </w:r>
      <w:r>
        <w:instrText xml:space="preserve"> PAGEREF _Toc22940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D390F0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_Toc10327 </w:instrText>
      </w:r>
      <w:r>
        <w:fldChar w:fldCharType="separate"/>
      </w:r>
      <w:r>
        <w:t>Prefix Sum</w:t>
      </w:r>
      <w:r>
        <w:tab/>
      </w:r>
      <w:r>
        <w:fldChar w:fldCharType="begin"/>
      </w:r>
      <w:r>
        <w:instrText xml:space="preserve"> PAGEREF _Toc10327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40D05A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_Toc15828 </w:instrText>
      </w:r>
      <w:r>
        <w:fldChar w:fldCharType="separate"/>
      </w:r>
      <w:r>
        <w:t>Difference Array</w:t>
      </w:r>
      <w:r>
        <w:tab/>
      </w:r>
      <w:r>
        <w:fldChar w:fldCharType="begin"/>
      </w:r>
      <w:r>
        <w:instrText xml:space="preserve"> PAGEREF _Toc15828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CBC6E11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_Toc17730 </w:instrText>
      </w:r>
      <w:r>
        <w:fldChar w:fldCharType="separate"/>
      </w:r>
      <w:r>
        <w:t>Kadane</w:t>
      </w:r>
      <w:r>
        <w:tab/>
      </w:r>
      <w:r>
        <w:fldChar w:fldCharType="begin"/>
      </w:r>
      <w:r>
        <w:instrText xml:space="preserve"> PAGEREF _Toc17730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BE93E6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_Toc12409 </w:instrText>
      </w:r>
      <w:r>
        <w:fldChar w:fldCharType="separate"/>
      </w:r>
      <w:r>
        <w:t>Binary Search</w:t>
      </w:r>
      <w:r>
        <w:tab/>
      </w:r>
      <w:r>
        <w:fldChar w:fldCharType="begin"/>
      </w:r>
      <w:r>
        <w:instrText xml:space="preserve"> PAGEREF _Toc12409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46FA3E2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_Toc7869 </w:instrText>
      </w:r>
      <w:r>
        <w:fldChar w:fldCharType="separate"/>
      </w:r>
      <w:r>
        <w:t>Strings</w:t>
      </w:r>
      <w:r>
        <w:tab/>
      </w:r>
      <w:r>
        <w:fldChar w:fldCharType="begin"/>
      </w:r>
      <w:r>
        <w:instrText xml:space="preserve"> PAGEREF _Toc7869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745062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_Toc26344 </w:instrText>
      </w:r>
      <w:r>
        <w:fldChar w:fldCharType="separate"/>
      </w:r>
      <w:r>
        <w:t>Data Structures</w:t>
      </w:r>
      <w:r>
        <w:tab/>
      </w:r>
      <w:r>
        <w:fldChar w:fldCharType="begin"/>
      </w:r>
      <w:r>
        <w:instrText xml:space="preserve"> PAGEREF _Toc26344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37FEF9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_Toc11639 </w:instrText>
      </w:r>
      <w:r>
        <w:fldChar w:fldCharType="separate"/>
      </w:r>
      <w:r>
        <w:t>Linked List</w:t>
      </w:r>
      <w:r>
        <w:tab/>
      </w:r>
      <w:r>
        <w:fldChar w:fldCharType="begin"/>
      </w:r>
      <w:r>
        <w:instrText xml:space="preserve"> PAGEREF _Toc11639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60CF4DE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_Toc13513 </w:instrText>
      </w:r>
      <w:r>
        <w:fldChar w:fldCharType="separate"/>
      </w:r>
      <w:r>
        <w:t>Stack</w:t>
      </w:r>
      <w:r>
        <w:tab/>
      </w:r>
      <w:r>
        <w:fldChar w:fldCharType="begin"/>
      </w:r>
      <w:r>
        <w:instrText xml:space="preserve"> PAGEREF _Toc13513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564E4C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_Toc9542 </w:instrText>
      </w:r>
      <w:r>
        <w:fldChar w:fldCharType="separate"/>
      </w:r>
      <w:r>
        <w:t>Queue</w:t>
      </w:r>
      <w:r>
        <w:tab/>
      </w:r>
      <w:r>
        <w:fldChar w:fldCharType="begin"/>
      </w:r>
      <w:r>
        <w:instrText xml:space="preserve"> PAGEREF _Toc9542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395358A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_Toc14886 </w:instrText>
      </w:r>
      <w:r>
        <w:fldChar w:fldCharType="separate"/>
      </w:r>
      <w:r>
        <w:t>Monotonic Stack</w:t>
      </w:r>
      <w:r>
        <w:tab/>
      </w:r>
      <w:r>
        <w:fldChar w:fldCharType="begin"/>
      </w:r>
      <w:r>
        <w:instrText xml:space="preserve"> PAGEREF _Toc14886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73E361B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_Toc7022 </w:instrText>
      </w:r>
      <w:r>
        <w:fldChar w:fldCharType="separate"/>
      </w:r>
      <w:r>
        <w:t>Monotonic Queue</w:t>
      </w:r>
      <w:r>
        <w:tab/>
      </w:r>
      <w:r>
        <w:fldChar w:fldCharType="begin"/>
      </w:r>
      <w:r>
        <w:instrText xml:space="preserve"> PAGEREF _Toc7022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5E7B31DA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_Toc24333 </w:instrText>
      </w:r>
      <w:r>
        <w:fldChar w:fldCharType="separate"/>
      </w:r>
      <w:r>
        <w:t>Patterns</w:t>
      </w:r>
      <w:r>
        <w:tab/>
      </w:r>
      <w:r>
        <w:fldChar w:fldCharType="begin"/>
      </w:r>
      <w:r>
        <w:instrText xml:space="preserve"> PAGEREF _Toc24333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41E24AE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_Toc18489 </w:instrText>
      </w:r>
      <w:r>
        <w:fldChar w:fldCharType="separate"/>
      </w:r>
      <w:r>
        <w:t>Sliding Window</w:t>
      </w:r>
      <w:r>
        <w:tab/>
      </w:r>
      <w:r>
        <w:fldChar w:fldCharType="begin"/>
      </w:r>
      <w:r>
        <w:instrText xml:space="preserve"> PAGEREF _Toc18489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0BD225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_Toc29003 </w:instrText>
      </w:r>
      <w:r>
        <w:fldChar w:fldCharType="separate"/>
      </w:r>
      <w:r>
        <w:t>Two Pointer</w:t>
      </w:r>
      <w:r>
        <w:tab/>
      </w:r>
      <w:r>
        <w:fldChar w:fldCharType="begin"/>
      </w:r>
      <w:r>
        <w:instrText xml:space="preserve"> PAGEREF _Toc29003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0896D7E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_Toc1602 </w:instrText>
      </w:r>
      <w:r>
        <w:fldChar w:fldCharType="separate"/>
      </w:r>
      <w:r>
        <w:t>Greedy</w:t>
      </w:r>
      <w:r>
        <w:tab/>
      </w:r>
      <w:r>
        <w:fldChar w:fldCharType="begin"/>
      </w:r>
      <w:r>
        <w:instrText xml:space="preserve"> PAGEREF _Toc1602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273F814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_Toc7434 </w:instrText>
      </w:r>
      <w:r>
        <w:fldChar w:fldCharType="separate"/>
      </w:r>
      <w:r>
        <w:t>Trees</w:t>
      </w:r>
      <w:r>
        <w:tab/>
      </w:r>
      <w:r>
        <w:fldChar w:fldCharType="begin"/>
      </w:r>
      <w:r>
        <w:instrText xml:space="preserve"> PAGEREF _Toc7434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2FE5F6B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_Toc1308 </w:instrText>
      </w:r>
      <w:r>
        <w:fldChar w:fldCharType="separate"/>
      </w:r>
      <w:r>
        <w:t>Binary Trees</w:t>
      </w:r>
      <w:r>
        <w:tab/>
      </w:r>
      <w:r>
        <w:fldChar w:fldCharType="begin"/>
      </w:r>
      <w:r>
        <w:instrText xml:space="preserve"> PAGEREF _Toc1308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1DE8602A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_Toc32598 </w:instrText>
      </w:r>
      <w:r>
        <w:fldChar w:fldCharType="separate"/>
      </w:r>
      <w:r>
        <w:t>BST</w:t>
      </w:r>
      <w:r>
        <w:tab/>
      </w:r>
      <w:r>
        <w:fldChar w:fldCharType="begin"/>
      </w:r>
      <w:r>
        <w:instrText xml:space="preserve"> PAGEREF _Toc32598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42AE6FC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_Toc4676 </w:instrText>
      </w:r>
      <w:r>
        <w:fldChar w:fldCharType="separate"/>
      </w:r>
      <w:r>
        <w:t>Data Structures</w:t>
      </w:r>
      <w:r>
        <w:tab/>
      </w:r>
      <w:r>
        <w:fldChar w:fldCharType="begin"/>
      </w:r>
      <w:r>
        <w:instrText xml:space="preserve"> PAGEREF _Toc4676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A451027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_Toc18903 </w:instrText>
      </w:r>
      <w:r>
        <w:fldChar w:fldCharType="separate"/>
      </w:r>
      <w:r>
        <w:t>Heap</w:t>
      </w:r>
      <w:r>
        <w:tab/>
      </w:r>
      <w:r>
        <w:fldChar w:fldCharType="begin"/>
      </w:r>
      <w:r>
        <w:instrText xml:space="preserve"> PAGEREF _Toc18903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02384AA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_Toc12920 </w:instrText>
      </w:r>
      <w:r>
        <w:fldChar w:fldCharType="separate"/>
      </w:r>
      <w:r>
        <w:t>Trie</w:t>
      </w:r>
      <w:r>
        <w:tab/>
      </w:r>
      <w:r>
        <w:fldChar w:fldCharType="begin"/>
      </w:r>
      <w:r>
        <w:instrText xml:space="preserve"> PAGEREF _Toc12920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0F91530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_Toc26940 </w:instrText>
      </w:r>
      <w:r>
        <w:fldChar w:fldCharType="separate"/>
      </w:r>
      <w:r>
        <w:t>Graphs</w:t>
      </w:r>
      <w:r>
        <w:tab/>
      </w:r>
      <w:r>
        <w:fldChar w:fldCharType="begin"/>
      </w:r>
      <w:r>
        <w:instrText xml:space="preserve"> PAGEREF _Toc26940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61BF1CE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_Toc22246 </w:instrText>
      </w:r>
      <w:r>
        <w:fldChar w:fldCharType="separate"/>
      </w:r>
      <w:r>
        <w:t>Graphs</w:t>
      </w:r>
      <w:r>
        <w:tab/>
      </w:r>
      <w:r>
        <w:fldChar w:fldCharType="begin"/>
      </w:r>
      <w:r>
        <w:instrText xml:space="preserve"> PAGEREF _Toc22246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40C2573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_Toc27700 </w:instrText>
      </w:r>
      <w:r>
        <w:fldChar w:fldCharType="separate"/>
      </w:r>
      <w:r>
        <w:t>Topological Sorting</w:t>
      </w:r>
      <w:r>
        <w:tab/>
      </w:r>
      <w:r>
        <w:fldChar w:fldCharType="begin"/>
      </w:r>
      <w:r>
        <w:instrText xml:space="preserve"> PAGEREF _Toc27700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1CB02E7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_Toc5340 </w:instrText>
      </w:r>
      <w:r>
        <w:fldChar w:fldCharType="separate"/>
      </w:r>
      <w:r>
        <w:t>Shortest Path</w:t>
      </w:r>
      <w:r>
        <w:tab/>
      </w:r>
      <w:r>
        <w:fldChar w:fldCharType="begin"/>
      </w:r>
      <w:r>
        <w:instrText xml:space="preserve"> PAGEREF _Toc5340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29FCB3E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_Toc5854 </w:instrText>
      </w:r>
      <w:r>
        <w:fldChar w:fldCharType="separate"/>
      </w:r>
      <w:r>
        <w:t>MST</w:t>
      </w:r>
      <w:r>
        <w:tab/>
      </w:r>
      <w:r>
        <w:fldChar w:fldCharType="begin"/>
      </w:r>
      <w:r>
        <w:instrText xml:space="preserve"> PAGEREF _Toc5854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24CD0F0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_Toc15320 </w:instrText>
      </w:r>
      <w:r>
        <w:fldChar w:fldCharType="separate"/>
      </w:r>
      <w:r>
        <w:t>Disjoint Set Union</w:t>
      </w:r>
      <w:r>
        <w:tab/>
      </w:r>
      <w:r>
        <w:fldChar w:fldCharType="begin"/>
      </w:r>
      <w:r>
        <w:instrText xml:space="preserve"> PAGEREF _Toc15320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46A224D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_Toc12061 </w:instrText>
      </w:r>
      <w:r>
        <w:fldChar w:fldCharType="separate"/>
      </w:r>
      <w:r>
        <w:t>Advanced Graph Algorithms</w:t>
      </w:r>
      <w:r>
        <w:tab/>
      </w:r>
      <w:r>
        <w:fldChar w:fldCharType="begin"/>
      </w:r>
      <w:r>
        <w:instrText xml:space="preserve"> PAGEREF _Toc12061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60C5E71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_Toc17700 </w:instrText>
      </w:r>
      <w:r>
        <w:fldChar w:fldCharType="separate"/>
      </w:r>
      <w:r>
        <w:t>Tarjan</w:t>
      </w:r>
      <w:r>
        <w:tab/>
      </w:r>
      <w:r>
        <w:fldChar w:fldCharType="begin"/>
      </w:r>
      <w:r>
        <w:instrText xml:space="preserve"> PAGEREF _Toc17700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45918D8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_Toc12344 </w:instrText>
      </w:r>
      <w:r>
        <w:fldChar w:fldCharType="separate"/>
      </w:r>
      <w:r>
        <w:t>Kosaraju</w:t>
      </w:r>
      <w:r>
        <w:tab/>
      </w:r>
      <w:r>
        <w:fldChar w:fldCharType="begin"/>
      </w:r>
      <w:r>
        <w:instrText xml:space="preserve"> PAGEREF _Toc12344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5F4146B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_Toc12656 </w:instrText>
      </w:r>
      <w:r>
        <w:fldChar w:fldCharType="separate"/>
      </w:r>
      <w:r>
        <w:t>Dynamic Programming</w:t>
      </w:r>
      <w:r>
        <w:tab/>
      </w:r>
      <w:r>
        <w:fldChar w:fldCharType="begin"/>
      </w:r>
      <w:r>
        <w:instrText xml:space="preserve"> PAGEREF _Toc12656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1FA6A92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_Toc18591 </w:instrText>
      </w:r>
      <w:r>
        <w:fldChar w:fldCharType="separate"/>
      </w:r>
      <w:r>
        <w:t>Dynamic Programming</w:t>
      </w:r>
      <w:r>
        <w:tab/>
      </w:r>
      <w:r>
        <w:fldChar w:fldCharType="begin"/>
      </w:r>
      <w:r>
        <w:instrText xml:space="preserve"> PAGEREF _Toc18591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3EEA5A8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_Toc19451 </w:instrText>
      </w:r>
      <w:r>
        <w:fldChar w:fldCharType="separate"/>
      </w:r>
      <w:r>
        <w:t>Advanced Techniques</w:t>
      </w:r>
      <w:r>
        <w:tab/>
      </w:r>
      <w:r>
        <w:fldChar w:fldCharType="begin"/>
      </w:r>
      <w:r>
        <w:instrText xml:space="preserve"> PAGEREF _Toc19451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6928D23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_Toc23259 </w:instrText>
      </w:r>
      <w:r>
        <w:fldChar w:fldCharType="separate"/>
      </w:r>
      <w:r>
        <w:t>Bit Manipulation</w:t>
      </w:r>
      <w:r>
        <w:tab/>
      </w:r>
      <w:r>
        <w:fldChar w:fldCharType="begin"/>
      </w:r>
      <w:r>
        <w:instrText xml:space="preserve"> PAGEREF _Toc23259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56A3D70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_Toc18511 </w:instrText>
      </w:r>
      <w:r>
        <w:fldChar w:fldCharType="separate"/>
      </w:r>
      <w:r>
        <w:t>Backtracking</w:t>
      </w:r>
      <w:r>
        <w:tab/>
      </w:r>
      <w:r>
        <w:fldChar w:fldCharType="begin"/>
      </w:r>
      <w:r>
        <w:instrText xml:space="preserve"> PAGEREF _Toc18511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1B5E7FB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_Toc17131 </w:instrText>
      </w:r>
      <w:r>
        <w:fldChar w:fldCharType="separate"/>
      </w:r>
      <w:r>
        <w:t>Advanced Data Structures</w:t>
      </w:r>
      <w:r>
        <w:tab/>
      </w:r>
      <w:r>
        <w:fldChar w:fldCharType="begin"/>
      </w:r>
      <w:r>
        <w:instrText xml:space="preserve"> PAGEREF _Toc17131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0BA011C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_Toc5791 </w:instrText>
      </w:r>
      <w:r>
        <w:fldChar w:fldCharType="separate"/>
      </w:r>
      <w:r>
        <w:t>Segment Tree</w:t>
      </w:r>
      <w:r>
        <w:tab/>
      </w:r>
      <w:r>
        <w:fldChar w:fldCharType="begin"/>
      </w:r>
      <w:r>
        <w:instrText xml:space="preserve"> PAGEREF _Toc5791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415E5B07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_Toc27549 </w:instrText>
      </w:r>
      <w:r>
        <w:fldChar w:fldCharType="separate"/>
      </w:r>
      <w:r>
        <w:t>Fenwick Tree</w:t>
      </w:r>
      <w:r>
        <w:tab/>
      </w:r>
      <w:r>
        <w:fldChar w:fldCharType="begin"/>
      </w:r>
      <w:r>
        <w:instrText xml:space="preserve"> PAGEREF _Toc27549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 w14:paraId="5E7B4D92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_Toc27714 </w:instrText>
      </w:r>
      <w:r>
        <w:fldChar w:fldCharType="separate"/>
      </w:r>
      <w:r>
        <w:t>Advanced Trees</w:t>
      </w:r>
      <w:r>
        <w:tab/>
      </w:r>
      <w:r>
        <w:fldChar w:fldCharType="begin"/>
      </w:r>
      <w:r>
        <w:instrText xml:space="preserve"> PAGEREF _Toc27714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01B2A19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_Toc23465 </w:instrText>
      </w:r>
      <w:r>
        <w:fldChar w:fldCharType="separate"/>
      </w:r>
      <w:r>
        <w:t>Binary Lifting</w:t>
      </w:r>
      <w:r>
        <w:tab/>
      </w:r>
      <w:r>
        <w:fldChar w:fldCharType="begin"/>
      </w:r>
      <w:r>
        <w:instrText xml:space="preserve"> PAGEREF _Toc23465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772D959B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_Toc10469 </w:instrText>
      </w:r>
      <w:r>
        <w:fldChar w:fldCharType="separate"/>
      </w:r>
      <w:r>
        <w:t>Euler Tour</w:t>
      </w:r>
      <w:r>
        <w:tab/>
      </w:r>
      <w:r>
        <w:fldChar w:fldCharType="begin"/>
      </w:r>
      <w:r>
        <w:instrText xml:space="preserve"> PAGEREF _Toc10469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5DFB6CC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_Toc24719 </w:instrText>
      </w:r>
      <w:r>
        <w:fldChar w:fldCharType="separate"/>
      </w:r>
      <w:r>
        <w:t>Advanced Data Structures</w:t>
      </w:r>
      <w:r>
        <w:tab/>
      </w:r>
      <w:r>
        <w:fldChar w:fldCharType="begin"/>
      </w:r>
      <w:r>
        <w:instrText xml:space="preserve"> PAGEREF _Toc24719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3A494D07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_Toc18022 </w:instrText>
      </w:r>
      <w:r>
        <w:fldChar w:fldCharType="separate"/>
      </w:r>
      <w:r>
        <w:t>Sparse Table</w:t>
      </w:r>
      <w:r>
        <w:tab/>
      </w:r>
      <w:r>
        <w:fldChar w:fldCharType="begin"/>
      </w:r>
      <w:r>
        <w:instrText xml:space="preserve"> PAGEREF _Toc18022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2641C03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_Toc28046 </w:instrText>
      </w:r>
      <w:r>
        <w:fldChar w:fldCharType="separate"/>
      </w:r>
      <w:r>
        <w:t>Advanced Trees</w:t>
      </w:r>
      <w:r>
        <w:tab/>
      </w:r>
      <w:r>
        <w:fldChar w:fldCharType="begin"/>
      </w:r>
      <w:r>
        <w:instrText xml:space="preserve"> PAGEREF _Toc28046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72CF78DE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_Toc12412 </w:instrText>
      </w:r>
      <w:r>
        <w:fldChar w:fldCharType="separate"/>
      </w:r>
      <w:r>
        <w:t>LCA</w:t>
      </w:r>
      <w:r>
        <w:tab/>
      </w:r>
      <w:r>
        <w:fldChar w:fldCharType="begin"/>
      </w:r>
      <w:r>
        <w:instrText xml:space="preserve"> PAGEREF _Toc12412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1ADA027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_Toc14127 </w:instrText>
      </w:r>
      <w:r>
        <w:fldChar w:fldCharType="separate"/>
      </w:r>
      <w:r>
        <w:t>Advanced Techniques</w:t>
      </w:r>
      <w:r>
        <w:tab/>
      </w:r>
      <w:r>
        <w:fldChar w:fldCharType="begin"/>
      </w:r>
      <w:r>
        <w:instrText xml:space="preserve"> PAGEREF _Toc14127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3BB246C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_Toc2704 </w:instrText>
      </w:r>
      <w:r>
        <w:fldChar w:fldCharType="separate"/>
      </w:r>
      <w:r>
        <w:t>Meet-in-the-Middle</w:t>
      </w:r>
      <w:r>
        <w:tab/>
      </w:r>
      <w:r>
        <w:fldChar w:fldCharType="begin"/>
      </w:r>
      <w:r>
        <w:instrText xml:space="preserve"> PAGEREF _Toc2704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042093E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_Toc6193 </w:instrText>
      </w:r>
      <w:r>
        <w:fldChar w:fldCharType="separate"/>
      </w:r>
      <w:r>
        <w:t>Binary Search Pattern Handbook</w:t>
      </w:r>
      <w:r>
        <w:tab/>
      </w:r>
      <w:r>
        <w:fldChar w:fldCharType="begin"/>
      </w:r>
      <w:r>
        <w:instrText xml:space="preserve"> PAGEREF _Toc6193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6EA6E331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_Toc23925 </w:instrText>
      </w:r>
      <w:r>
        <w:fldChar w:fldCharType="separate"/>
      </w:r>
      <w:r>
        <w:t>Sliding Window Pattern Handbook</w:t>
      </w:r>
      <w:r>
        <w:tab/>
      </w:r>
      <w:r>
        <w:fldChar w:fldCharType="begin"/>
      </w:r>
      <w:r>
        <w:instrText xml:space="preserve"> PAGEREF _Toc23925 \h </w:instrText>
      </w:r>
      <w:r>
        <w:fldChar w:fldCharType="separate"/>
      </w:r>
      <w:r>
        <w:t>150</w:t>
      </w:r>
      <w:r>
        <w:fldChar w:fldCharType="end"/>
      </w:r>
      <w:r>
        <w:fldChar w:fldCharType="end"/>
      </w:r>
    </w:p>
    <w:p w14:paraId="04F7883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_Toc29407 </w:instrText>
      </w:r>
      <w:r>
        <w:fldChar w:fldCharType="separate"/>
      </w:r>
      <w:r>
        <w:t>Graph Pattern Handbook</w:t>
      </w:r>
      <w:r>
        <w:tab/>
      </w:r>
      <w:r>
        <w:fldChar w:fldCharType="begin"/>
      </w:r>
      <w:r>
        <w:instrText xml:space="preserve"> PAGEREF _Toc29407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7D41B11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_Toc13291 </w:instrText>
      </w:r>
      <w:r>
        <w:fldChar w:fldCharType="separate"/>
      </w:r>
      <w:r>
        <w:t>DP Pattern Handbook</w:t>
      </w:r>
      <w:r>
        <w:tab/>
      </w:r>
      <w:r>
        <w:fldChar w:fldCharType="begin"/>
      </w:r>
      <w:r>
        <w:instrText xml:space="preserve"> PAGEREF _Toc13291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1AC2D2DE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_Toc6682 </w:instrText>
      </w:r>
      <w:r>
        <w:fldChar w:fldCharType="separate"/>
      </w:r>
      <w:r>
        <w:t>Backtracking Pattern Handbook</w:t>
      </w:r>
      <w:r>
        <w:tab/>
      </w:r>
      <w:r>
        <w:fldChar w:fldCharType="begin"/>
      </w:r>
      <w:r>
        <w:instrText xml:space="preserve"> PAGEREF _Toc6682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2107CCF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_Toc9219 </w:instrText>
      </w:r>
      <w:r>
        <w:fldChar w:fldCharType="separate"/>
      </w:r>
      <w:r>
        <w:t>FAANG Interview Strategy</w:t>
      </w:r>
      <w:r>
        <w:tab/>
      </w:r>
      <w:r>
        <w:fldChar w:fldCharType="begin"/>
      </w:r>
      <w:r>
        <w:instrText xml:space="preserve"> PAGEREF _Toc9219 \h </w:instrText>
      </w:r>
      <w:r>
        <w:fldChar w:fldCharType="separate"/>
      </w:r>
      <w:r>
        <w:t>154</w:t>
      </w:r>
      <w:r>
        <w:fldChar w:fldCharType="end"/>
      </w:r>
      <w:r>
        <w:fldChar w:fldCharType="end"/>
      </w:r>
    </w:p>
    <w:p w14:paraId="1355287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_Toc26518 </w:instrText>
      </w:r>
      <w:r>
        <w:fldChar w:fldCharType="separate"/>
      </w:r>
      <w:r>
        <w:t>OA Strategy</w:t>
      </w:r>
      <w:r>
        <w:tab/>
      </w:r>
      <w:r>
        <w:fldChar w:fldCharType="begin"/>
      </w:r>
      <w:r>
        <w:instrText xml:space="preserve"> PAGEREF _Toc26518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70D6060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_Toc29923 </w:instrText>
      </w:r>
      <w:r>
        <w:fldChar w:fldCharType="separate"/>
      </w:r>
      <w:r>
        <w:t>Revision Checklist</w:t>
      </w:r>
      <w:r>
        <w:tab/>
      </w:r>
      <w:r>
        <w:fldChar w:fldCharType="begin"/>
      </w:r>
      <w:r>
        <w:instrText xml:space="preserve"> PAGEREF _Toc29923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7FDADC4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_Toc4380 </w:instrText>
      </w:r>
      <w:r>
        <w:fldChar w:fldCharType="separate"/>
      </w:r>
      <w:r>
        <w:t>30-Day Revision Plan</w:t>
      </w:r>
      <w:r>
        <w:tab/>
      </w:r>
      <w:r>
        <w:fldChar w:fldCharType="begin"/>
      </w:r>
      <w:r>
        <w:instrText xml:space="preserve"> PAGEREF _Toc4380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44DDCB42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_Toc19328 </w:instrText>
      </w:r>
      <w:r>
        <w:fldChar w:fldCharType="separate"/>
      </w:r>
      <w:r>
        <w:t>60-Day Preparation Plan</w:t>
      </w:r>
      <w:r>
        <w:tab/>
      </w:r>
      <w:r>
        <w:fldChar w:fldCharType="begin"/>
      </w:r>
      <w:r>
        <w:instrText xml:space="preserve"> PAGEREF _Toc19328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65AC753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_Toc7382 </w:instrText>
      </w:r>
      <w:r>
        <w:fldChar w:fldCharType="separate"/>
      </w:r>
      <w:r>
        <w:t>90-Day FAANG Preparation Roadmap</w:t>
      </w:r>
      <w:r>
        <w:tab/>
      </w:r>
      <w:r>
        <w:fldChar w:fldCharType="begin"/>
      </w:r>
      <w:r>
        <w:instrText xml:space="preserve"> PAGEREF _Toc7382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428E2FC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_Toc24130 </w:instrText>
      </w:r>
      <w:r>
        <w:fldChar w:fldCharType="separate"/>
      </w:r>
      <w:r>
        <w:t>Final 7-Day Interview Revision</w:t>
      </w:r>
      <w:r>
        <w:tab/>
      </w:r>
      <w:r>
        <w:fldChar w:fldCharType="begin"/>
      </w:r>
      <w:r>
        <w:instrText xml:space="preserve"> PAGEREF _Toc24130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46BA02A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_Toc5350 </w:instrText>
      </w:r>
      <w:r>
        <w:fldChar w:fldCharType="separate"/>
      </w:r>
      <w:r>
        <w:t>Appendix: Big-O Cheat Sheet</w:t>
      </w:r>
      <w:r>
        <w:tab/>
      </w:r>
      <w:r>
        <w:fldChar w:fldCharType="begin"/>
      </w:r>
      <w:r>
        <w:instrText xml:space="preserve"> PAGEREF _Toc5350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667A149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_Toc28337 </w:instrText>
      </w:r>
      <w:r>
        <w:fldChar w:fldCharType="separate"/>
      </w:r>
      <w:r>
        <w:t>Complexity Analysis Cheat Sheet</w:t>
      </w:r>
      <w:r>
        <w:tab/>
      </w:r>
      <w:r>
        <w:fldChar w:fldCharType="begin"/>
      </w:r>
      <w:r>
        <w:instrText xml:space="preserve"> PAGEREF _Toc28337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0BFDCC4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_Toc23774 </w:instrText>
      </w:r>
      <w:r>
        <w:fldChar w:fldCharType="separate"/>
      </w:r>
      <w:r>
        <w:t>Sorting Comparison Table</w:t>
      </w:r>
      <w:r>
        <w:tab/>
      </w:r>
      <w:r>
        <w:fldChar w:fldCharType="begin"/>
      </w:r>
      <w:r>
        <w:instrText xml:space="preserve"> PAGEREF _Toc23774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6A99376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_Toc409 </w:instrText>
      </w:r>
      <w:r>
        <w:fldChar w:fldCharType="separate"/>
      </w:r>
      <w:r>
        <w:t>Tree Traversal Table</w:t>
      </w:r>
      <w:r>
        <w:tab/>
      </w:r>
      <w:r>
        <w:fldChar w:fldCharType="begin"/>
      </w:r>
      <w:r>
        <w:instrText xml:space="preserve"> PAGEREF _Toc409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172E4091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_Toc24532 </w:instrText>
      </w:r>
      <w:r>
        <w:fldChar w:fldCharType="separate"/>
      </w:r>
      <w:r>
        <w:t>Graph Algorithm Comparison</w:t>
      </w:r>
      <w:r>
        <w:tab/>
      </w:r>
      <w:r>
        <w:fldChar w:fldCharType="begin"/>
      </w:r>
      <w:r>
        <w:instrText xml:space="preserve"> PAGEREF _Toc24532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643C5862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_Toc20811 </w:instrText>
      </w:r>
      <w:r>
        <w:fldChar w:fldCharType="separate"/>
      </w:r>
      <w:r>
        <w:t>DP Pattern Comparison</w:t>
      </w:r>
      <w:r>
        <w:tab/>
      </w:r>
      <w:r>
        <w:fldChar w:fldCharType="begin"/>
      </w:r>
      <w:r>
        <w:instrText xml:space="preserve"> PAGEREF _Toc20811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4F57443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_Toc17440 </w:instrText>
      </w:r>
      <w:r>
        <w:fldChar w:fldCharType="separate"/>
      </w:r>
      <w:r>
        <w:t>Java Collections Comparison</w:t>
      </w:r>
      <w:r>
        <w:tab/>
      </w:r>
      <w:r>
        <w:fldChar w:fldCharType="begin"/>
      </w:r>
      <w:r>
        <w:instrText xml:space="preserve"> PAGEREF _Toc17440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14A7D6F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_Toc4834 </w:instrText>
      </w:r>
      <w:r>
        <w:fldChar w:fldCharType="separate"/>
      </w:r>
      <w:r>
        <w:t>Common Formula Sheet</w:t>
      </w:r>
      <w:r>
        <w:tab/>
      </w:r>
      <w:r>
        <w:fldChar w:fldCharType="begin"/>
      </w:r>
      <w:r>
        <w:instrText xml:space="preserve"> PAGEREF _Toc4834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05C9EF54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_Toc31243 </w:instrText>
      </w:r>
      <w:r>
        <w:fldChar w:fldCharType="separate"/>
      </w:r>
      <w:r>
        <w:t>Bit Manipulation Tricks</w:t>
      </w:r>
      <w:r>
        <w:tab/>
      </w:r>
      <w:r>
        <w:fldChar w:fldCharType="begin"/>
      </w:r>
      <w:r>
        <w:instrText xml:space="preserve"> PAGEREF _Toc31243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5DDC6DD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_Toc11958 </w:instrText>
      </w:r>
      <w:r>
        <w:fldChar w:fldCharType="separate"/>
      </w:r>
      <w:r>
        <w:t>Recursion Template</w:t>
      </w:r>
      <w:r>
        <w:tab/>
      </w:r>
      <w:r>
        <w:fldChar w:fldCharType="begin"/>
      </w:r>
      <w:r>
        <w:instrText xml:space="preserve"> PAGEREF _Toc11958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312766F7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_Toc25845 </w:instrText>
      </w:r>
      <w:r>
        <w:fldChar w:fldCharType="separate"/>
      </w:r>
      <w:r>
        <w:t>DFS Template</w:t>
      </w:r>
      <w:r>
        <w:tab/>
      </w:r>
      <w:r>
        <w:fldChar w:fldCharType="begin"/>
      </w:r>
      <w:r>
        <w:instrText xml:space="preserve"> PAGEREF _Toc25845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6CD73C1A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_Toc19811 </w:instrText>
      </w:r>
      <w:r>
        <w:fldChar w:fldCharType="separate"/>
      </w:r>
      <w:r>
        <w:t>BFS Template</w:t>
      </w:r>
      <w:r>
        <w:tab/>
      </w:r>
      <w:r>
        <w:fldChar w:fldCharType="begin"/>
      </w:r>
      <w:r>
        <w:instrText xml:space="preserve"> PAGEREF _Toc19811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299C2F90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_Toc6852 </w:instrText>
      </w:r>
      <w:r>
        <w:fldChar w:fldCharType="separate"/>
      </w:r>
      <w:r>
        <w:t>Binary Search Template</w:t>
      </w:r>
      <w:r>
        <w:tab/>
      </w:r>
      <w:r>
        <w:fldChar w:fldCharType="begin"/>
      </w:r>
      <w:r>
        <w:instrText xml:space="preserve"> PAGEREF _Toc6852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6F63412B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_Toc26128 </w:instrText>
      </w:r>
      <w:r>
        <w:fldChar w:fldCharType="separate"/>
      </w:r>
      <w:r>
        <w:t>Union Find Template</w:t>
      </w:r>
      <w:r>
        <w:tab/>
      </w:r>
      <w:r>
        <w:fldChar w:fldCharType="begin"/>
      </w:r>
      <w:r>
        <w:instrText xml:space="preserve"> PAGEREF _Toc26128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40B5CA06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_Toc21392 </w:instrText>
      </w:r>
      <w:r>
        <w:fldChar w:fldCharType="separate"/>
      </w:r>
      <w:r>
        <w:t>Segment Tree Template</w:t>
      </w:r>
      <w:r>
        <w:tab/>
      </w:r>
      <w:r>
        <w:fldChar w:fldCharType="begin"/>
      </w:r>
      <w:r>
        <w:instrText xml:space="preserve"> PAGEREF _Toc21392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65ADDF7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_Toc8150 </w:instrText>
      </w:r>
      <w:r>
        <w:fldChar w:fldCharType="separate"/>
      </w:r>
      <w:r>
        <w:t>Trie Template</w:t>
      </w:r>
      <w:r>
        <w:tab/>
      </w:r>
      <w:r>
        <w:fldChar w:fldCharType="begin"/>
      </w:r>
      <w:r>
        <w:instrText xml:space="preserve"> PAGEREF _Toc8150 \h </w:instrText>
      </w:r>
      <w:r>
        <w:fldChar w:fldCharType="separate"/>
      </w:r>
      <w:r>
        <w:t>175</w:t>
      </w:r>
      <w:r>
        <w:fldChar w:fldCharType="end"/>
      </w:r>
      <w:r>
        <w:fldChar w:fldCharType="end"/>
      </w:r>
    </w:p>
    <w:p w14:paraId="1BFC670F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_Toc13288 </w:instrText>
      </w:r>
      <w:r>
        <w:fldChar w:fldCharType="separate"/>
      </w:r>
      <w:r>
        <w:t>Monotonic Stack Template</w:t>
      </w:r>
      <w:r>
        <w:tab/>
      </w:r>
      <w:r>
        <w:fldChar w:fldCharType="begin"/>
      </w:r>
      <w:r>
        <w:instrText xml:space="preserve"> PAGEREF _Toc13288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6FADEE0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_Toc10101 </w:instrText>
      </w:r>
      <w:r>
        <w:fldChar w:fldCharType="separate"/>
      </w:r>
      <w:r>
        <w:t>Sliding Window Template</w:t>
      </w:r>
      <w:r>
        <w:tab/>
      </w:r>
      <w:r>
        <w:fldChar w:fldCharType="begin"/>
      </w:r>
      <w:r>
        <w:instrText xml:space="preserve"> PAGEREF _Toc10101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282F606C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_Toc11824 </w:instrText>
      </w:r>
      <w:r>
        <w:fldChar w:fldCharType="separate"/>
      </w:r>
      <w:r>
        <w:t>Two Pointer Template</w:t>
      </w:r>
      <w:r>
        <w:tab/>
      </w:r>
      <w:r>
        <w:fldChar w:fldCharType="begin"/>
      </w:r>
      <w:r>
        <w:instrText xml:space="preserve"> PAGEREF _Toc11824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099E264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_Toc25542 </w:instrText>
      </w:r>
      <w:r>
        <w:fldChar w:fldCharType="separate"/>
      </w:r>
      <w:r>
        <w:t>Fast Input Template</w:t>
      </w:r>
      <w:r>
        <w:tab/>
      </w:r>
      <w:r>
        <w:fldChar w:fldCharType="begin"/>
      </w:r>
      <w:r>
        <w:instrText xml:space="preserve"> PAGEREF _Toc25542 \h </w:instrText>
      </w:r>
      <w:r>
        <w:fldChar w:fldCharType="separate"/>
      </w:r>
      <w:r>
        <w:t>179</w:t>
      </w:r>
      <w:r>
        <w:fldChar w:fldCharType="end"/>
      </w:r>
      <w:r>
        <w:fldChar w:fldCharType="end"/>
      </w:r>
    </w:p>
    <w:p w14:paraId="048AFFE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_Toc23518 </w:instrText>
      </w:r>
      <w:r>
        <w:fldChar w:fldCharType="separate"/>
      </w:r>
      <w:r>
        <w:t>Competitive Programming Utilities</w:t>
      </w:r>
      <w:r>
        <w:tab/>
      </w:r>
      <w:r>
        <w:fldChar w:fldCharType="begin"/>
      </w:r>
      <w:r>
        <w:instrText xml:space="preserve"> PAGEREF _Toc23518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02749264">
      <w:pPr>
        <w:spacing w:after="360"/>
      </w:pPr>
      <w:r>
        <w:fldChar w:fldCharType="end"/>
      </w:r>
    </w:p>
    <w:p w14:paraId="31116176">
      <w:r>
        <w:br w:type="page"/>
      </w:r>
    </w:p>
    <w:p w14:paraId="55FAA3C8">
      <w:pPr>
        <w:pStyle w:val="2"/>
      </w:pPr>
      <w:bookmarkStart w:id="2" w:name="_Toc28125"/>
      <w:r>
        <w:t>DSA Pattern Recognition</w:t>
      </w:r>
      <w:bookmarkEnd w:id="2"/>
    </w:p>
    <w:p w14:paraId="32C3F357">
      <w:r>
        <w:t>Pattern recognition is not guessing. It is a disciplined process of mapping problem wording, constraints, and required output to a small set of known transformations.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600"/>
        <w:gridCol w:w="4160"/>
      </w:tblGrid>
      <w:tr w14:paraId="004B2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2B4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Signal in problem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CAA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Likely pattern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CBA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First question to ask</w:t>
            </w:r>
          </w:p>
        </w:tc>
      </w:tr>
      <w:tr w14:paraId="0864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58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Contiguous subarray or substring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E7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Sliding window, prefix sum, Kadane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54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Does expanding right make the condition easier to maintain?</w:t>
            </w:r>
          </w:p>
        </w:tc>
      </w:tr>
      <w:tr w14:paraId="7A2E4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B1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 array or monotonic answer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83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79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Can I write a true/false check that flips once?</w:t>
            </w:r>
          </w:p>
        </w:tc>
      </w:tr>
      <w:tr w14:paraId="31287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CF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Pairs/triples after sorting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62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pointers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F2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Which pointer move discards impossible pairs?</w:t>
            </w:r>
          </w:p>
        </w:tc>
      </w:tr>
      <w:tr w14:paraId="2D52F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27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Network, grid, prerequisites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F7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Graph traversal/topological/shortest path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B5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Are edges weighted, directed, or cyclic?</w:t>
            </w:r>
          </w:p>
        </w:tc>
      </w:tr>
      <w:tr w14:paraId="2CBF2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D0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Repeated optimal subproblems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B0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Dynamic programming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03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What is the smallest state that determines the future?</w:t>
            </w:r>
          </w:p>
        </w:tc>
      </w:tr>
      <w:tr w14:paraId="73082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7E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query with updates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D1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Fenwick or segment tree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43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Are updates point, range, or both?</w:t>
            </w:r>
          </w:p>
        </w:tc>
      </w:tr>
    </w:tbl>
    <w:p w14:paraId="2000A03E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A00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916C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Tip: </w:t>
            </w:r>
            <w:r>
              <w:t>When stuck, write the brute force recurrence or loops. The optimization usually comes from caching, sorting, indexing, or narrowing the search space.</w:t>
            </w:r>
          </w:p>
        </w:tc>
      </w:tr>
    </w:tbl>
    <w:p w14:paraId="4DB54B1D">
      <w:pPr>
        <w:spacing w:after="40"/>
      </w:pPr>
    </w:p>
    <w:p w14:paraId="1B8109B4">
      <w:r>
        <w:br w:type="page"/>
      </w:r>
    </w:p>
    <w:p w14:paraId="48D0E35E">
      <w:pPr>
        <w:pStyle w:val="2"/>
      </w:pPr>
      <w:bookmarkStart w:id="3" w:name="_Toc10578"/>
      <w:r>
        <w:t>Complexity Analysis Cheat Sheet</w:t>
      </w:r>
      <w:bookmarkEnd w:id="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300"/>
        <w:gridCol w:w="4360"/>
      </w:tblGrid>
      <w:tr w14:paraId="248AA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0FA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Notation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8D0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Meaning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B34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wording</w:t>
            </w:r>
          </w:p>
        </w:tc>
      </w:tr>
      <w:tr w14:paraId="50D5B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AC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Big-O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3E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Upper bound on growth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1B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will not grow worse than this class.</w:t>
            </w:r>
          </w:p>
        </w:tc>
      </w:tr>
      <w:tr w14:paraId="33B9A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6A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Big-Theta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B3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Tight bound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86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grows exactly in this class asymptotically.</w:t>
            </w:r>
          </w:p>
        </w:tc>
      </w:tr>
      <w:tr w14:paraId="7BB4F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124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Big-Omega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C0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Lower bound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6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must take at least this much in the best guaranteed sense.</w:t>
            </w:r>
          </w:p>
        </w:tc>
      </w:tr>
      <w:tr w14:paraId="0F030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42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Amortized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7F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Average over a sequence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3D6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Some operations are expensive, but the total sequence is controlled.</w:t>
            </w:r>
          </w:p>
        </w:tc>
      </w:tr>
      <w:tr w14:paraId="4F143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34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Recursive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50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Cost defined by recurrence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45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branches, work per level, and depth.</w:t>
            </w:r>
          </w:p>
        </w:tc>
      </w:tr>
      <w:tr w14:paraId="36A7B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1D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Master theorem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6B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Shortcut for T(n)=aT(n/b)+f(n)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1A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Compare f(n) with n^(log_b a).</w:t>
            </w:r>
          </w:p>
        </w:tc>
      </w:tr>
    </w:tbl>
    <w:p w14:paraId="27808AC1">
      <w:pPr>
        <w:spacing w:after="80"/>
      </w:pPr>
    </w:p>
    <w:p w14:paraId="5F2F0D7E">
      <w:pPr>
        <w:pStyle w:val="23"/>
        <w:spacing w:after="60"/>
        <w:ind w:left="540" w:hanging="269"/>
      </w:pPr>
      <w:r>
        <w:t>O(1): direct access or constant fixed work.</w:t>
      </w:r>
    </w:p>
    <w:p w14:paraId="4F5C9B8E">
      <w:pPr>
        <w:pStyle w:val="23"/>
        <w:spacing w:after="60"/>
        <w:ind w:left="540" w:hanging="269"/>
      </w:pPr>
      <w:r>
        <w:t>O(log n): the search space shrinks by a factor each step.</w:t>
      </w:r>
    </w:p>
    <w:p w14:paraId="11E8962D">
      <w:pPr>
        <w:pStyle w:val="23"/>
        <w:spacing w:after="60"/>
        <w:ind w:left="540" w:hanging="269"/>
      </w:pPr>
      <w:r>
        <w:t>O(n): every element is processed a constant number of times.</w:t>
      </w:r>
    </w:p>
    <w:p w14:paraId="159D5A36">
      <w:pPr>
        <w:pStyle w:val="23"/>
        <w:spacing w:after="60"/>
        <w:ind w:left="540" w:hanging="269"/>
      </w:pPr>
      <w:r>
        <w:t>O(n log n): sorting or balanced divide-and-conquer.</w:t>
      </w:r>
    </w:p>
    <w:p w14:paraId="5EE797B3">
      <w:pPr>
        <w:pStyle w:val="23"/>
        <w:spacing w:after="60"/>
        <w:ind w:left="540" w:hanging="269"/>
      </w:pPr>
      <w:r>
        <w:t>O(n^2): pair comparisons; usually too slow beyond about 10^5.</w:t>
      </w:r>
    </w:p>
    <w:p w14:paraId="2E8B6E90">
      <w:pPr>
        <w:pStyle w:val="23"/>
        <w:spacing w:after="60"/>
        <w:ind w:left="540" w:hanging="269"/>
      </w:pPr>
      <w:r>
        <w:t>O(2^n) and O(n!): subset/permutation search; require small n or pruning.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FE5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E9F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Warning: </w:t>
            </w:r>
            <w:r>
              <w:t>Never say a recursive algorithm is O(n) just because it has one parameter. Draw the recursion tree or define states.</w:t>
            </w:r>
          </w:p>
        </w:tc>
      </w:tr>
    </w:tbl>
    <w:p w14:paraId="42CB21AF">
      <w:pPr>
        <w:spacing w:after="40"/>
      </w:pPr>
    </w:p>
    <w:p w14:paraId="6DF36FFF">
      <w:r>
        <w:br w:type="page"/>
      </w:r>
    </w:p>
    <w:p w14:paraId="06B52C9F">
      <w:pPr>
        <w:pStyle w:val="2"/>
      </w:pPr>
      <w:bookmarkStart w:id="4" w:name="_Toc11739"/>
      <w:r>
        <w:t>Java Collections Cheat Sheet</w:t>
      </w:r>
      <w:bookmarkEnd w:id="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00"/>
        <w:gridCol w:w="2300"/>
        <w:gridCol w:w="2460"/>
      </w:tblGrid>
      <w:tr w14:paraId="1CEBCE27">
        <w:trPr>
          <w:tblHeader/>
        </w:trPr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36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Collection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A10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Use when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20F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Core costs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4DB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warning</w:t>
            </w:r>
          </w:p>
        </w:tc>
      </w:tr>
      <w:tr w14:paraId="0B484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3D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ArrayList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EF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Indexed dynamic array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CB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get O(1), add end amortized O(1)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79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Middle insert/delete shifts elements.</w:t>
            </w:r>
          </w:p>
        </w:tc>
      </w:tr>
      <w:tr w14:paraId="141AA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FC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LinkedList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78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Deque-style operations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D7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add/remove ends O(1)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26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Index access is O(n); rarely best for interviews.</w:t>
            </w:r>
          </w:p>
        </w:tc>
      </w:tr>
      <w:tr w14:paraId="68DA0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B0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ArrayDeque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91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Stack or queue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07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push/pop/offer/poll O(1)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DE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Prefer over legacy Stack.</w:t>
            </w:r>
          </w:p>
        </w:tc>
      </w:tr>
      <w:tr w14:paraId="0752C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D8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HashMap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F6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Key-value lookup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02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average O(1)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67F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Use getOrDefault and handle missing keys.</w:t>
            </w:r>
          </w:p>
        </w:tc>
      </w:tr>
      <w:tr w14:paraId="6F598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60F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TreeMap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989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 keys/range queries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DF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4F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Use floorKey/ceilingKey for neighbor queries.</w:t>
            </w:r>
          </w:p>
        </w:tc>
      </w:tr>
      <w:tr w14:paraId="68A5A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6F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HashSet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89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Membership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7B9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average O(1)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E4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Custom objects need equals/hashCode.</w:t>
            </w:r>
          </w:p>
        </w:tc>
      </w:tr>
      <w:tr w14:paraId="0FE7C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56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TreeSet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68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Ordered set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37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02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Comparator must be consistent.</w:t>
            </w:r>
          </w:p>
        </w:tc>
      </w:tr>
      <w:tr w14:paraId="48742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86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PriorityQueue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A1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Heap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61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offer/poll O(log n)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D4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Java PQ is min-heap by default.</w:t>
            </w:r>
          </w:p>
        </w:tc>
      </w:tr>
      <w:tr w14:paraId="2C649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E7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Comparable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99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Natural ordering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6D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sort/PQ support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95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Return Integer.compare(a,b), not a-b.</w:t>
            </w:r>
          </w:p>
        </w:tc>
      </w:tr>
      <w:tr w14:paraId="34B76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94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Comparator</w:t>
            </w:r>
          </w:p>
        </w:tc>
        <w:tc>
          <w:tcPr>
            <w:tcW w:w="2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78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Custom ordering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2D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sort/PQ support</w:t>
            </w:r>
          </w:p>
        </w:tc>
        <w:tc>
          <w:tcPr>
            <w:tcW w:w="2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74C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Avoid overflow in subtraction comparators.</w:t>
            </w:r>
          </w:p>
        </w:tc>
      </w:tr>
    </w:tbl>
    <w:p w14:paraId="17812EC6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0A6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09E6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Map&lt;String, Integer&gt; freq = new HashMap&lt;&gt;();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freq.put(word, freq.getOrDefault(word, 0)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PriorityQueue&lt;int[]&gt; pq = new PriorityQueue&lt;&gt;(Comparator.comparingInt(a -&gt; a[1]));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Deque&lt;Integer&gt; stack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stack.push(10);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int top = stack.pop();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Arrays.sort(arr);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Collections.sort(list, Comparator.reverseOrder());</w:t>
            </w:r>
          </w:p>
        </w:tc>
      </w:tr>
    </w:tbl>
    <w:p w14:paraId="28478C65">
      <w:pPr>
        <w:spacing w:after="40"/>
      </w:pPr>
    </w:p>
    <w:p w14:paraId="46C51565">
      <w:r>
        <w:br w:type="page"/>
      </w:r>
    </w:p>
    <w:p w14:paraId="69C8775B">
      <w:pPr>
        <w:pStyle w:val="2"/>
      </w:pPr>
      <w:bookmarkStart w:id="5" w:name="_Toc22450"/>
      <w:r>
        <w:t>Foundations</w:t>
      </w:r>
      <w:bookmarkEnd w:id="5"/>
    </w:p>
    <w:p w14:paraId="0934A44A">
      <w:r>
        <w:t>This part groups the foundations topics from the A2Z preparation path. Read the chapters in order once, then revisit them by pattern when solving mixed problems.</w:t>
      </w:r>
    </w:p>
    <w:p w14:paraId="533EEB7E">
      <w:r>
        <w:br w:type="page"/>
      </w:r>
    </w:p>
    <w:p w14:paraId="0373F987">
      <w:pPr>
        <w:pStyle w:val="2"/>
      </w:pPr>
      <w:bookmarkStart w:id="6" w:name="_Toc24385"/>
      <w:r>
        <w:t>Programming Basics</w:t>
      </w:r>
      <w:bookmarkEnd w:id="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3FE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33E6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Programming Basics questions usually test whether you can identify the invariant before writing code. Start by stating what must remain true after every operation.</w:t>
            </w:r>
          </w:p>
        </w:tc>
      </w:tr>
    </w:tbl>
    <w:p w14:paraId="39233839">
      <w:pPr>
        <w:spacing w:after="40"/>
      </w:pPr>
    </w:p>
    <w:p w14:paraId="485ABD62">
      <w:pPr>
        <w:pStyle w:val="165"/>
      </w:pPr>
      <w:r>
        <w:t>1. Concept</w:t>
      </w:r>
    </w:p>
    <w:p w14:paraId="36BB033B">
      <w:r>
        <w:t>Programming Basics is a way to organize computation so a repeated decision becomes predictable. In interviews, the concept is less about memorizing a template and more about knowing what information must be preserved while the input changes.</w:t>
      </w:r>
    </w:p>
    <w:p w14:paraId="005EEFA8">
      <w:pPr>
        <w:pStyle w:val="165"/>
      </w:pPr>
      <w:r>
        <w:t>2. Why It Exists</w:t>
      </w:r>
    </w:p>
    <w:p w14:paraId="4E000DA3">
      <w:r>
        <w:t>Programming basics exist so the interview is about problem solving, not syntax panic. Clean input, loops, conditionals, arrays, and functions let you express an algorithm precisely.</w:t>
      </w:r>
    </w:p>
    <w:p w14:paraId="1735B7A9">
      <w:pPr>
        <w:pStyle w:val="165"/>
      </w:pPr>
      <w:r>
        <w:t>3. Real-World Analogy</w:t>
      </w:r>
    </w:p>
    <w:p w14:paraId="442B6A03">
      <w:r>
        <w:t>Learning grammar before writing essays: you need verbs and sentence structure before you can write an argument.</w:t>
      </w:r>
    </w:p>
    <w:p w14:paraId="458830BD">
      <w:pPr>
        <w:pStyle w:val="165"/>
      </w:pPr>
      <w:r>
        <w:t>4. Theory</w:t>
      </w:r>
    </w:p>
    <w:p w14:paraId="117A4A44">
      <w:r>
        <w:t>The theory behind Programming Basics is built around an invariant: a statement that stays true as the algorithm progresses. When you can name the invariant, you can prove why the algorithm is correct and explain it under pressure.</w:t>
      </w:r>
    </w:p>
    <w:p w14:paraId="7F2A6F5E">
      <w:r>
        <w:t>A practical interview approach is to write the brute force first in words, identify the repeated work, and then choose the data structure or pattern that removes that repetition.</w:t>
      </w:r>
    </w:p>
    <w:p w14:paraId="0ACACFB0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222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51C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input -&gt; parse -&gt; transform -&gt; output</w:t>
            </w:r>
          </w:p>
        </w:tc>
      </w:tr>
    </w:tbl>
    <w:p w14:paraId="6F0E60C4">
      <w:pPr>
        <w:spacing w:after="40"/>
      </w:pPr>
    </w:p>
    <w:p w14:paraId="632754BF">
      <w:pPr>
        <w:pStyle w:val="165"/>
      </w:pPr>
      <w:r>
        <w:t>6. Operations</w:t>
      </w:r>
    </w:p>
    <w:p w14:paraId="51A6D39E">
      <w:pPr>
        <w:pStyle w:val="23"/>
        <w:spacing w:after="60"/>
        <w:ind w:left="540" w:hanging="269"/>
      </w:pPr>
      <w:r>
        <w:t>Read input safely and convert it to typed values.</w:t>
      </w:r>
    </w:p>
    <w:p w14:paraId="1B3C7850">
      <w:pPr>
        <w:pStyle w:val="23"/>
        <w:spacing w:after="60"/>
        <w:ind w:left="540" w:hanging="269"/>
      </w:pPr>
      <w:r>
        <w:t>Decompose work into functions with one responsibility.</w:t>
      </w:r>
    </w:p>
    <w:p w14:paraId="73535E23">
      <w:pPr>
        <w:pStyle w:val="23"/>
        <w:spacing w:after="60"/>
        <w:ind w:left="540" w:hanging="269"/>
      </w:pPr>
      <w:r>
        <w:t>Use arrays, loops, and conditionals to express deterministic control flow.</w:t>
      </w:r>
    </w:p>
    <w:p w14:paraId="5747F1AE">
      <w:pPr>
        <w:pStyle w:val="23"/>
        <w:spacing w:after="60"/>
        <w:ind w:left="540" w:hanging="269"/>
      </w:pPr>
      <w:r>
        <w:t>Print results exactly as required by the judge.</w:t>
      </w:r>
    </w:p>
    <w:p w14:paraId="2F6F0201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825A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FCF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2CF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0C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CDA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168C6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AF5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Input parsing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AC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45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6D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 tokens read once</w:t>
            </w:r>
          </w:p>
        </w:tc>
      </w:tr>
      <w:tr w14:paraId="30E9E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39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Array traversal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84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815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4D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Single pass</w:t>
            </w:r>
          </w:p>
        </w:tc>
      </w:tr>
      <w:tr w14:paraId="48997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C8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Nested loops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E3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O(n*m)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15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CB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bounds</w:t>
            </w:r>
          </w:p>
        </w:tc>
      </w:tr>
    </w:tbl>
    <w:p w14:paraId="6CD2E7C2">
      <w:pPr>
        <w:spacing w:after="80"/>
      </w:pPr>
    </w:p>
    <w:p w14:paraId="1B8794E1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E7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DEF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java.io.*;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public class Main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FastScanner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final InputStream in = System.in;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final byte[] buffer = new byte[1 &lt;&lt; 16];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int ptr = 0, len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read() throws IOException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(ptr &gt;= len) { len = in.read(buffer); ptr = 0;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 len &lt;= 0 ? -1 : buffer[ptr++];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nextInt() throws IOException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c, sign = 1, val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do { c = read(); } while (c &lt;= ' ' &amp;&amp; c != -1);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 == '-') { sign = -1; c = read();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(c &gt; ' ') { val = val * 10 + c - '0'; c = read();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 val * sign;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public static void main(String[] args) throws 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FastScanner fs = new FastScanner();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fs.nextInt();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sum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sum += fs.nextInt();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System.out.println(sum);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5A25E49">
      <w:pPr>
        <w:spacing w:after="40"/>
      </w:pPr>
    </w:p>
    <w:p w14:paraId="7996EDB0">
      <w:pPr>
        <w:pStyle w:val="165"/>
      </w:pPr>
      <w:r>
        <w:t>9. Dry Run</w:t>
      </w:r>
    </w:p>
    <w:p w14:paraId="5F90C43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183C900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Programming Basics invariant after each step, not only at the end.</w:t>
      </w:r>
    </w:p>
    <w:p w14:paraId="69156FF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6F6533B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106D01F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60A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A8B0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Programming Basics before reading constraints. Constraints decide whether the intended solution is O(n), O(n log n), logarithmic, or exponential with pruning.</w:t>
            </w:r>
          </w:p>
        </w:tc>
      </w:tr>
    </w:tbl>
    <w:p w14:paraId="4A3232E3">
      <w:pPr>
        <w:spacing w:after="40"/>
      </w:pPr>
    </w:p>
    <w:p w14:paraId="68AEF3BB">
      <w:pPr>
        <w:pStyle w:val="23"/>
        <w:spacing w:after="60"/>
        <w:ind w:left="540" w:hanging="269"/>
      </w:pPr>
      <w:r>
        <w:t>Say the invariant out loud before coding.</w:t>
      </w:r>
    </w:p>
    <w:p w14:paraId="05F82890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89AE72D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C5C8960">
      <w:pPr>
        <w:pStyle w:val="165"/>
      </w:pPr>
      <w:r>
        <w:t>11. Pattern Recognition</w:t>
      </w:r>
    </w:p>
    <w:p w14:paraId="75723796">
      <w:pPr>
        <w:pStyle w:val="23"/>
        <w:spacing w:after="60"/>
        <w:ind w:left="540" w:hanging="269"/>
      </w:pPr>
      <w:r>
        <w:t>Look for wording that implies Programming Basics: repeated queries, ordered choices, connectivity, contiguous ranges, hierarchy, or state transitions.</w:t>
      </w:r>
    </w:p>
    <w:p w14:paraId="67B16AE8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83F45C9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35B1B57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142B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D60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9FC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47198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1E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25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Programming Basics from first principles; implement the core operation; dry-run a small case.</w:t>
            </w:r>
          </w:p>
        </w:tc>
      </w:tr>
      <w:tr w14:paraId="1DC31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3E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91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Programming Basics with sorting, hashing, recursion, or another common pattern.</w:t>
            </w:r>
          </w:p>
        </w:tc>
      </w:tr>
      <w:tr w14:paraId="435AF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CE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E0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26D2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BB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8F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Programming Basics inside a disguised story problem, discuss tradeoffs, and produce production-clean Java.</w:t>
            </w:r>
          </w:p>
        </w:tc>
      </w:tr>
    </w:tbl>
    <w:p w14:paraId="33707BDA">
      <w:pPr>
        <w:spacing w:after="80"/>
      </w:pPr>
    </w:p>
    <w:p w14:paraId="2A550761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BAF7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CFB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C53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793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B95F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8E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Fizz Buzz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80C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0A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21AF5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20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Running Sum of 1d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2A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DE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2056D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6A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Valid Palindrome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F6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78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4A969ED5">
      <w:pPr>
        <w:spacing w:after="80"/>
      </w:pPr>
    </w:p>
    <w:p w14:paraId="1FBD735E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450A1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A98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9BB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EE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0B5ED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64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C9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61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4B4F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28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CEA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D6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2123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C2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6D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34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227357EC">
      <w:pPr>
        <w:spacing w:after="80"/>
      </w:pPr>
    </w:p>
    <w:p w14:paraId="1BF998E8">
      <w:r>
        <w:br w:type="page"/>
      </w:r>
    </w:p>
    <w:p w14:paraId="40CFD559">
      <w:pPr>
        <w:pStyle w:val="2"/>
      </w:pPr>
      <w:bookmarkStart w:id="7" w:name="_Toc30474"/>
      <w:r>
        <w:t>Complexity Analysis</w:t>
      </w:r>
      <w:bookmarkEnd w:id="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4D3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A60C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Complexity Analysis questions usually test whether you can identify the invariant before writing code. Start by stating what must remain true after every operation.</w:t>
            </w:r>
          </w:p>
        </w:tc>
      </w:tr>
    </w:tbl>
    <w:p w14:paraId="19307A70">
      <w:pPr>
        <w:spacing w:after="40"/>
      </w:pPr>
    </w:p>
    <w:p w14:paraId="6F282CFD">
      <w:pPr>
        <w:pStyle w:val="165"/>
      </w:pPr>
      <w:r>
        <w:t>1. Concept</w:t>
      </w:r>
    </w:p>
    <w:p w14:paraId="69D3662C">
      <w:r>
        <w:t>Complexity Analysis is a way to organize computation so a repeated decision becomes predictable. In interviews, the concept is less about memorizing a template and more about knowing what information must be preserved while the input changes.</w:t>
      </w:r>
    </w:p>
    <w:p w14:paraId="057F92FA">
      <w:pPr>
        <w:pStyle w:val="165"/>
      </w:pPr>
      <w:r>
        <w:t>2. Why It Exists</w:t>
      </w:r>
    </w:p>
    <w:p w14:paraId="76AEB2DA">
      <w:r>
        <w:t>Complexity analysis was invented to compare algorithms without depending on a specific laptop, compiler, or input file. It predicts growth.</w:t>
      </w:r>
    </w:p>
    <w:p w14:paraId="2BC3B50C">
      <w:pPr>
        <w:pStyle w:val="165"/>
      </w:pPr>
      <w:r>
        <w:t>3. Real-World Analogy</w:t>
      </w:r>
    </w:p>
    <w:p w14:paraId="0DC86573">
      <w:r>
        <w:t>A city traffic map: one road is fine at midnight, but you need to know what happens at rush hour.</w:t>
      </w:r>
    </w:p>
    <w:p w14:paraId="2969F6FF">
      <w:pPr>
        <w:pStyle w:val="165"/>
      </w:pPr>
      <w:r>
        <w:t>4. Theory</w:t>
      </w:r>
    </w:p>
    <w:p w14:paraId="61F09A6A">
      <w:r>
        <w:t>The theory behind Complexity Analysis is built around an invariant: a statement that stays true as the algorithm progresses. When you can name the invariant, you can prove why the algorithm is correct and explain it under pressure.</w:t>
      </w:r>
    </w:p>
    <w:p w14:paraId="79DD68FB">
      <w:r>
        <w:t>A practical interview approach is to write the brute force first in words, identify the repeated work, and then choose the data structure or pattern that removes that repetition.</w:t>
      </w:r>
    </w:p>
    <w:p w14:paraId="161C0FDD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EB5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AEF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O(1) &lt; O(log n) &lt; O(n) &lt; O(n log n) &lt; O(n^2) &lt; O(2^n)</w:t>
            </w:r>
          </w:p>
        </w:tc>
      </w:tr>
    </w:tbl>
    <w:p w14:paraId="2148CFE0">
      <w:pPr>
        <w:spacing w:after="40"/>
      </w:pPr>
    </w:p>
    <w:p w14:paraId="528476A2">
      <w:pPr>
        <w:pStyle w:val="165"/>
      </w:pPr>
      <w:r>
        <w:t>6. Operations</w:t>
      </w:r>
    </w:p>
    <w:p w14:paraId="0217E807">
      <w:pPr>
        <w:pStyle w:val="23"/>
        <w:spacing w:after="60"/>
        <w:ind w:left="540" w:hanging="269"/>
      </w:pPr>
      <w:r>
        <w:t>Count dominant loops, recursive branches, and state transitions.</w:t>
      </w:r>
    </w:p>
    <w:p w14:paraId="3940E6BF">
      <w:pPr>
        <w:pStyle w:val="23"/>
        <w:spacing w:after="60"/>
        <w:ind w:left="540" w:hanging="269"/>
      </w:pPr>
      <w:r>
        <w:t>Ignore constants only after identifying the real bottleneck.</w:t>
      </w:r>
    </w:p>
    <w:p w14:paraId="6F028410">
      <w:pPr>
        <w:pStyle w:val="23"/>
        <w:spacing w:after="60"/>
        <w:ind w:left="540" w:hanging="269"/>
      </w:pPr>
      <w:r>
        <w:t>Separate input size variables such as n, m, V, and E.</w:t>
      </w:r>
    </w:p>
    <w:p w14:paraId="59CD5680">
      <w:pPr>
        <w:pStyle w:val="23"/>
        <w:spacing w:after="60"/>
        <w:ind w:left="540" w:hanging="269"/>
      </w:pPr>
      <w:r>
        <w:t>Explain space used by auxiliary structures and recursion stack.</w:t>
      </w:r>
    </w:p>
    <w:p w14:paraId="7F66896A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0CBEFAA"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A5A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2FA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44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ED4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EBA7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5E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Single loop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A15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A2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F8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Linear scan</w:t>
            </w:r>
          </w:p>
        </w:tc>
      </w:tr>
      <w:tr w14:paraId="1EA28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E8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Divide and conquer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BE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F8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C7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Typical merge/quick recursion</w:t>
            </w:r>
          </w:p>
        </w:tc>
      </w:tr>
      <w:tr w14:paraId="12A4A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4A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 lookup average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32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AD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E3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Worst-case can degrade</w:t>
            </w:r>
          </w:p>
        </w:tc>
      </w:tr>
    </w:tbl>
    <w:p w14:paraId="60E3749B">
      <w:pPr>
        <w:spacing w:after="80"/>
      </w:pPr>
    </w:p>
    <w:p w14:paraId="2D6EE827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47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0AB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ComplexityExamples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triangularWork(int n)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work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1; i &lt;= n;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j = 1; j &lt;= i; j++)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work++;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work; // n * (n + 1) / 2 -&gt; O(n^2)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binarySearchIterations(int n)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count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(n &gt; 1)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n /= 2;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count++;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count; // about log2(n)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041C54C">
      <w:pPr>
        <w:spacing w:after="40"/>
      </w:pPr>
    </w:p>
    <w:p w14:paraId="78E770BB">
      <w:pPr>
        <w:pStyle w:val="165"/>
      </w:pPr>
      <w:r>
        <w:t>9. Dry Run</w:t>
      </w:r>
    </w:p>
    <w:p w14:paraId="728BF22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6F0B030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Complexity Analysis invariant after each step, not only at the end.</w:t>
      </w:r>
    </w:p>
    <w:p w14:paraId="2AECC60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E376C6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C4B216D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110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580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Complexity Analysis before reading constraints. Constraints decide whether the intended solution is O(n), O(n log n), logarithmic, or exponential with pruning.</w:t>
            </w:r>
          </w:p>
        </w:tc>
      </w:tr>
    </w:tbl>
    <w:p w14:paraId="2268AC8A">
      <w:pPr>
        <w:spacing w:after="40"/>
      </w:pPr>
    </w:p>
    <w:p w14:paraId="527085E8">
      <w:pPr>
        <w:pStyle w:val="23"/>
        <w:spacing w:after="60"/>
        <w:ind w:left="540" w:hanging="269"/>
      </w:pPr>
      <w:r>
        <w:t>Say the invariant out loud before coding.</w:t>
      </w:r>
    </w:p>
    <w:p w14:paraId="2C8928A2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4C97FF0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400E32BE">
      <w:pPr>
        <w:pStyle w:val="165"/>
      </w:pPr>
      <w:r>
        <w:t>11. Pattern Recognition</w:t>
      </w:r>
    </w:p>
    <w:p w14:paraId="00A39A32">
      <w:pPr>
        <w:pStyle w:val="23"/>
        <w:spacing w:after="60"/>
        <w:ind w:left="540" w:hanging="269"/>
      </w:pPr>
      <w:r>
        <w:t>Look for wording that implies Complexity Analysis: repeated queries, ordered choices, connectivity, contiguous ranges, hierarchy, or state transitions.</w:t>
      </w:r>
    </w:p>
    <w:p w14:paraId="2C5DA98F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A65BFC9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6BDBCC6D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3D25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2B3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DD1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5EC25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24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31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Complexity Analysis from first principles; implement the core operation; dry-run a small case.</w:t>
            </w:r>
          </w:p>
        </w:tc>
      </w:tr>
      <w:tr w14:paraId="4BBC0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00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50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Complexity Analysis with sorting, hashing, recursion, or another common pattern.</w:t>
            </w:r>
          </w:p>
        </w:tc>
      </w:tr>
      <w:tr w14:paraId="51E4D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CB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0D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5129F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07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DE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Complexity Analysis inside a disguised story problem, discuss tradeoffs, and produce production-clean Java.</w:t>
            </w:r>
          </w:p>
        </w:tc>
      </w:tr>
    </w:tbl>
    <w:p w14:paraId="79BF204A">
      <w:pPr>
        <w:spacing w:after="80"/>
      </w:pPr>
    </w:p>
    <w:p w14:paraId="595C52CE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64D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559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9C4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0D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301B0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6D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83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62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60CB3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D6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 Sorted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AF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6D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0C0C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BE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Climbing Stairs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10C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D5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06154F6">
      <w:pPr>
        <w:spacing w:after="80"/>
      </w:pPr>
    </w:p>
    <w:p w14:paraId="61963D8C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8B0D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480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7A2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17A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8E46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52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94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1FC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0AA3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D6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31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50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90A3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B7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43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A9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2D7CF4C0">
      <w:pPr>
        <w:spacing w:after="80"/>
      </w:pPr>
    </w:p>
    <w:p w14:paraId="7F9E3D05">
      <w:r>
        <w:br w:type="page"/>
      </w:r>
    </w:p>
    <w:p w14:paraId="4225DAAE">
      <w:pPr>
        <w:pStyle w:val="2"/>
      </w:pPr>
      <w:bookmarkStart w:id="8" w:name="_Toc11073"/>
      <w:r>
        <w:t>Mathematics</w:t>
      </w:r>
      <w:bookmarkEnd w:id="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D9D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D1EB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Mathematics questions usually test whether you can identify the invariant before writing code. Start by stating what must remain true after every operation.</w:t>
            </w:r>
          </w:p>
        </w:tc>
      </w:tr>
    </w:tbl>
    <w:p w14:paraId="547D9BE4">
      <w:pPr>
        <w:spacing w:after="40"/>
      </w:pPr>
    </w:p>
    <w:p w14:paraId="00AACDCA">
      <w:pPr>
        <w:pStyle w:val="165"/>
      </w:pPr>
      <w:r>
        <w:t>1. Concept</w:t>
      </w:r>
    </w:p>
    <w:p w14:paraId="661BCFE3">
      <w:r>
        <w:t>Mathematics is a way to organize computation so a repeated decision becomes predictable. In interviews, the concept is less about memorizing a template and more about knowing what information must be preserved while the input changes.</w:t>
      </w:r>
    </w:p>
    <w:p w14:paraId="419ED565">
      <w:pPr>
        <w:pStyle w:val="165"/>
      </w:pPr>
      <w:r>
        <w:t>2. Why It Exists</w:t>
      </w:r>
    </w:p>
    <w:p w14:paraId="7425061C">
      <w:r>
        <w:t>Mathematical tools reduce brute force. GCD, primes, modular arithmetic, combinatorics, and divisibility convert a search into direct reasoning.</w:t>
      </w:r>
    </w:p>
    <w:p w14:paraId="124B23E2">
      <w:pPr>
        <w:pStyle w:val="165"/>
      </w:pPr>
      <w:r>
        <w:t>3. Real-World Analogy</w:t>
      </w:r>
    </w:p>
    <w:p w14:paraId="22B25A36">
      <w:r>
        <w:t>A calculator's memory keys: small trusted formulas save repeated work.</w:t>
      </w:r>
    </w:p>
    <w:p w14:paraId="372EE41A">
      <w:pPr>
        <w:pStyle w:val="165"/>
      </w:pPr>
      <w:r>
        <w:t>4. Theory</w:t>
      </w:r>
    </w:p>
    <w:p w14:paraId="630E8399">
      <w:r>
        <w:t>The theory behind Mathematics is built around an invariant: a statement that stays true as the algorithm progresses. When you can name the invariant, you can prove why the algorithm is correct and explain it under pressure.</w:t>
      </w:r>
    </w:p>
    <w:p w14:paraId="5E681EC0">
      <w:r>
        <w:t>A practical interview approach is to write the brute force first in words, identify the repeated work, and then choose the data structure or pattern that removes that repetition.</w:t>
      </w:r>
    </w:p>
    <w:p w14:paraId="6DE0D5E6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F0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C35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 = b*q + r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GCD(a,b) = GCD(b,r)</w:t>
            </w:r>
          </w:p>
        </w:tc>
      </w:tr>
    </w:tbl>
    <w:p w14:paraId="0F2C4F7C">
      <w:pPr>
        <w:spacing w:after="40"/>
      </w:pPr>
    </w:p>
    <w:p w14:paraId="29402A55">
      <w:pPr>
        <w:pStyle w:val="165"/>
      </w:pPr>
      <w:r>
        <w:t>6. Operations</w:t>
      </w:r>
    </w:p>
    <w:p w14:paraId="6B02B738">
      <w:pPr>
        <w:pStyle w:val="23"/>
        <w:spacing w:after="60"/>
        <w:ind w:left="540" w:hanging="269"/>
      </w:pPr>
      <w:r>
        <w:t>Compute GCD/LCM safely with overflow awareness.</w:t>
      </w:r>
    </w:p>
    <w:p w14:paraId="4630E36A">
      <w:pPr>
        <w:pStyle w:val="23"/>
        <w:spacing w:after="60"/>
        <w:ind w:left="540" w:hanging="269"/>
      </w:pPr>
      <w:r>
        <w:t>Use modular arithmetic for large answers.</w:t>
      </w:r>
    </w:p>
    <w:p w14:paraId="27B1F709">
      <w:pPr>
        <w:pStyle w:val="23"/>
        <w:spacing w:after="60"/>
        <w:ind w:left="540" w:hanging="269"/>
      </w:pPr>
      <w:r>
        <w:t>Precompute primes or factorials when many queries repeat.</w:t>
      </w:r>
    </w:p>
    <w:p w14:paraId="7E8C9E26">
      <w:pPr>
        <w:pStyle w:val="23"/>
        <w:spacing w:after="60"/>
        <w:ind w:left="540" w:hanging="269"/>
      </w:pPr>
      <w:r>
        <w:t>Convert counting problems into formulas before coding.</w:t>
      </w:r>
    </w:p>
    <w:p w14:paraId="48DBB33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2EA0EC20"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466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30D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402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860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AB36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83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GCD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15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min(a,b))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E1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5F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Euclid</w:t>
            </w:r>
          </w:p>
        </w:tc>
      </w:tr>
      <w:tr w14:paraId="4A8FF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40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Sieve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75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8B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A6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Prime precomputation</w:t>
            </w:r>
          </w:p>
        </w:tc>
      </w:tr>
      <w:tr w14:paraId="648EA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1FA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Fast power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08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51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8C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exponentiation</w:t>
            </w:r>
          </w:p>
        </w:tc>
      </w:tr>
    </w:tbl>
    <w:p w14:paraId="64C974BB">
      <w:pPr>
        <w:spacing w:after="80"/>
      </w:pPr>
    </w:p>
    <w:p w14:paraId="7FB5179A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776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9F0D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MathToolkit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gcd(long a, long b)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(b !=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long t = a % b;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 = b;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b = 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Math.abs(a);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modPow(long a, long e, long mod)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ans = 1 %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(e &gt;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((e &amp; 1) == 1) ans = (ans * a)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 = (a * a)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 &gt;&gt;=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58EDB0A">
      <w:pPr>
        <w:spacing w:after="40"/>
      </w:pPr>
    </w:p>
    <w:p w14:paraId="3A78D98E">
      <w:pPr>
        <w:pStyle w:val="165"/>
      </w:pPr>
      <w:r>
        <w:t>9. Dry Run</w:t>
      </w:r>
    </w:p>
    <w:p w14:paraId="09DFA0E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3E6440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Mathematics invariant after each step, not only at the end.</w:t>
      </w:r>
    </w:p>
    <w:p w14:paraId="0F28E63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ADB3A8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B126E49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578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73B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Mathematics before reading constraints. Constraints decide whether the intended solution is O(n), O(n log n), logarithmic, or exponential with pruning.</w:t>
            </w:r>
          </w:p>
        </w:tc>
      </w:tr>
    </w:tbl>
    <w:p w14:paraId="3CAE60B2">
      <w:pPr>
        <w:spacing w:after="40"/>
      </w:pPr>
    </w:p>
    <w:p w14:paraId="78CB89E2">
      <w:pPr>
        <w:pStyle w:val="23"/>
        <w:spacing w:after="60"/>
        <w:ind w:left="540" w:hanging="269"/>
      </w:pPr>
      <w:r>
        <w:t>Say the invariant out loud before coding.</w:t>
      </w:r>
    </w:p>
    <w:p w14:paraId="6F3B3C59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38C0D4BC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6D93A92">
      <w:pPr>
        <w:pStyle w:val="165"/>
      </w:pPr>
      <w:r>
        <w:t>11. Pattern Recognition</w:t>
      </w:r>
    </w:p>
    <w:p w14:paraId="56065731">
      <w:pPr>
        <w:pStyle w:val="23"/>
        <w:spacing w:after="60"/>
        <w:ind w:left="540" w:hanging="269"/>
      </w:pPr>
      <w:r>
        <w:t>Look for wording that implies Mathematics: repeated queries, ordered choices, connectivity, contiguous ranges, hierarchy, or state transitions.</w:t>
      </w:r>
    </w:p>
    <w:p w14:paraId="78A68F50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4D22473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4F5CEE6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3849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C9F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791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47B6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A9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CA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Mathematics from first principles; implement the core operation; dry-run a small case.</w:t>
            </w:r>
          </w:p>
        </w:tc>
      </w:tr>
      <w:tr w14:paraId="1CCA4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19A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AA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Mathematics with sorting, hashing, recursion, or another common pattern.</w:t>
            </w:r>
          </w:p>
        </w:tc>
      </w:tr>
      <w:tr w14:paraId="5FC9F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84C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2E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515AB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74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E8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Mathematics inside a disguised story problem, discuss tradeoffs, and produce production-clean Java.</w:t>
            </w:r>
          </w:p>
        </w:tc>
      </w:tr>
    </w:tbl>
    <w:p w14:paraId="5F862913">
      <w:pPr>
        <w:spacing w:after="80"/>
      </w:pPr>
    </w:p>
    <w:p w14:paraId="66B3A8BE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B9D8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819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41D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419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946F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C3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Primes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B7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709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E26D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92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Pow(x, n)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04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A3C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E586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69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Happy Number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D5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2A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9C7865F">
      <w:pPr>
        <w:spacing w:after="80"/>
      </w:pPr>
    </w:p>
    <w:p w14:paraId="1C087198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3808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93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B0A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287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9E20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F4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EA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F3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07E9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01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B93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21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BF35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DA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252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54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45C869B2">
      <w:pPr>
        <w:spacing w:after="80"/>
      </w:pPr>
    </w:p>
    <w:p w14:paraId="2CA2D65F">
      <w:r>
        <w:br w:type="page"/>
      </w:r>
    </w:p>
    <w:p w14:paraId="6A69BAB8">
      <w:pPr>
        <w:pStyle w:val="2"/>
      </w:pPr>
      <w:bookmarkStart w:id="9" w:name="_Toc18201"/>
      <w:r>
        <w:t>Recursion</w:t>
      </w:r>
      <w:bookmarkEnd w:id="9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07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3C10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Recursion questions usually test whether you can identify the invariant before writing code. Start by stating what must remain true after every operation.</w:t>
            </w:r>
          </w:p>
        </w:tc>
      </w:tr>
    </w:tbl>
    <w:p w14:paraId="56DC5868">
      <w:pPr>
        <w:spacing w:after="40"/>
      </w:pPr>
    </w:p>
    <w:p w14:paraId="47F49F84">
      <w:pPr>
        <w:pStyle w:val="165"/>
      </w:pPr>
      <w:r>
        <w:t>1. Concept</w:t>
      </w:r>
    </w:p>
    <w:p w14:paraId="60B36EBA">
      <w:r>
        <w:t>Recursion is a way to organize computation so a repeated decision becomes predictable. In interviews, the concept is less about memorizing a template and more about knowing what information must be preserved while the input changes.</w:t>
      </w:r>
    </w:p>
    <w:p w14:paraId="415BD4D0">
      <w:pPr>
        <w:pStyle w:val="165"/>
      </w:pPr>
      <w:r>
        <w:t>2. Why It Exists</w:t>
      </w:r>
    </w:p>
    <w:p w14:paraId="3B95DB6B">
      <w:r>
        <w:t>Recursion exists for problems whose solution contains smaller copies of itself. It makes trees, search, divide-and-conquer, and DP natural.</w:t>
      </w:r>
    </w:p>
    <w:p w14:paraId="6582501B">
      <w:pPr>
        <w:pStyle w:val="165"/>
      </w:pPr>
      <w:r>
        <w:t>3. Real-World Analogy</w:t>
      </w:r>
    </w:p>
    <w:p w14:paraId="7BF0035F">
      <w:r>
        <w:t>Opening nested folders until you reach files, then returning with the answer.</w:t>
      </w:r>
    </w:p>
    <w:p w14:paraId="0795C9BC">
      <w:pPr>
        <w:pStyle w:val="165"/>
      </w:pPr>
      <w:r>
        <w:t>4. Theory</w:t>
      </w:r>
    </w:p>
    <w:p w14:paraId="5ECCAB7C">
      <w:r>
        <w:t>The theory behind Recursion is built around an invariant: a statement that stays true as the algorithm progresses. When you can name the invariant, you can prove why the algorithm is correct and explain it under pressure.</w:t>
      </w:r>
    </w:p>
    <w:p w14:paraId="2037D0F9">
      <w:r>
        <w:t>A practical interview approach is to write the brute force first in words, identify the repeated work, and then choose the data structure or pattern that removes that repetition.</w:t>
      </w:r>
    </w:p>
    <w:p w14:paraId="5C037ECC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2C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BCB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solve(n)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|-- solve(n-1)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|-- combine</w:t>
            </w:r>
          </w:p>
        </w:tc>
      </w:tr>
    </w:tbl>
    <w:p w14:paraId="1D1EFEE2">
      <w:pPr>
        <w:spacing w:after="40"/>
      </w:pPr>
    </w:p>
    <w:p w14:paraId="2372FDC6">
      <w:pPr>
        <w:pStyle w:val="165"/>
      </w:pPr>
      <w:r>
        <w:t>6. Operations</w:t>
      </w:r>
    </w:p>
    <w:p w14:paraId="0B86E7EF">
      <w:pPr>
        <w:pStyle w:val="23"/>
        <w:spacing w:after="60"/>
        <w:ind w:left="540" w:hanging="269"/>
      </w:pPr>
      <w:r>
        <w:t>Define a base case that stops the call chain.</w:t>
      </w:r>
    </w:p>
    <w:p w14:paraId="5F4E2A01">
      <w:pPr>
        <w:pStyle w:val="23"/>
        <w:spacing w:after="60"/>
        <w:ind w:left="540" w:hanging="269"/>
      </w:pPr>
      <w:r>
        <w:t>Define the recursive transition and what each call returns.</w:t>
      </w:r>
    </w:p>
    <w:p w14:paraId="465D448D">
      <w:pPr>
        <w:pStyle w:val="23"/>
        <w:spacing w:after="60"/>
        <w:ind w:left="540" w:hanging="269"/>
      </w:pPr>
      <w:r>
        <w:t>Use backtracking undo steps when mutating shared state.</w:t>
      </w:r>
    </w:p>
    <w:p w14:paraId="097860D9">
      <w:pPr>
        <w:pStyle w:val="23"/>
        <w:spacing w:after="60"/>
        <w:ind w:left="540" w:hanging="269"/>
      </w:pPr>
      <w:r>
        <w:t>Track stack depth to avoid accidental overflow.</w:t>
      </w:r>
    </w:p>
    <w:p w14:paraId="37B307B4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0B8DF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463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C9E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FD7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27E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157A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34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Recursive call tree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11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55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O(depth)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00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Stack frames</w:t>
            </w:r>
          </w:p>
        </w:tc>
      </w:tr>
      <w:tr w14:paraId="6C973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F1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Backtracking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A45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O(branch^depth)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63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O(depth)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3A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 space</w:t>
            </w:r>
          </w:p>
        </w:tc>
      </w:tr>
      <w:tr w14:paraId="69E33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12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Memoized recursion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9A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O(states*transition)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9A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1B7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Avoids repeats</w:t>
            </w:r>
          </w:p>
        </w:tc>
      </w:tr>
    </w:tbl>
    <w:p w14:paraId="5A4DCF91">
      <w:pPr>
        <w:spacing w:after="80"/>
      </w:pPr>
    </w:p>
    <w:p w14:paraId="72990C80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7B9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764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RecursionTemplate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subsets(int[] a, int idx, java.util.List&lt;Integer&gt; path,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   java.util.List&lt;java.util.List&lt;Integer&gt;&gt; ans)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(idx == a.length)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ans.add(new java.util.ArrayList&lt;&gt;(path));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subsets(a, idx + 1, path, ans);       // do not take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path.add(a[idx]);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subsets(a, idx + 1, path, ans);       // take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path.remove(path.size() - 1);         // undo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550928C">
      <w:pPr>
        <w:spacing w:after="40"/>
      </w:pPr>
    </w:p>
    <w:p w14:paraId="32461465">
      <w:pPr>
        <w:pStyle w:val="165"/>
      </w:pPr>
      <w:r>
        <w:t>9. Dry Run</w:t>
      </w:r>
    </w:p>
    <w:p w14:paraId="6DBDB5D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28E009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Recursion invariant after each step, not only at the end.</w:t>
      </w:r>
    </w:p>
    <w:p w14:paraId="6D6F175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C744B6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7E27417C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F67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91B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Recursion before reading constraints. Constraints decide whether the intended solution is O(n), O(n log n), logarithmic, or exponential with pruning.</w:t>
            </w:r>
          </w:p>
        </w:tc>
      </w:tr>
    </w:tbl>
    <w:p w14:paraId="24887CD2">
      <w:pPr>
        <w:spacing w:after="40"/>
      </w:pPr>
    </w:p>
    <w:p w14:paraId="76A46086">
      <w:pPr>
        <w:pStyle w:val="23"/>
        <w:spacing w:after="60"/>
        <w:ind w:left="540" w:hanging="269"/>
      </w:pPr>
      <w:r>
        <w:t>Say the invariant out loud before coding.</w:t>
      </w:r>
    </w:p>
    <w:p w14:paraId="1E45B947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41F0977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52B2A826">
      <w:pPr>
        <w:pStyle w:val="165"/>
      </w:pPr>
      <w:r>
        <w:t>11. Pattern Recognition</w:t>
      </w:r>
    </w:p>
    <w:p w14:paraId="29DBF6E2">
      <w:pPr>
        <w:pStyle w:val="23"/>
        <w:spacing w:after="60"/>
        <w:ind w:left="540" w:hanging="269"/>
      </w:pPr>
      <w:r>
        <w:t>Look for wording that implies Recursion: repeated queries, ordered choices, connectivity, contiguous ranges, hierarchy, or state transitions.</w:t>
      </w:r>
    </w:p>
    <w:p w14:paraId="668A1739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422057C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060057AC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DB5D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4C8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904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66C62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5AF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8BE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Recursion from first principles; implement the core operation; dry-run a small case.</w:t>
            </w:r>
          </w:p>
        </w:tc>
      </w:tr>
      <w:tr w14:paraId="66294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FF3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47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Recursion with sorting, hashing, recursion, or another common pattern.</w:t>
            </w:r>
          </w:p>
        </w:tc>
      </w:tr>
      <w:tr w14:paraId="6BB99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7C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5D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63041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723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F2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Recursion inside a disguised story problem, discuss tradeoffs, and produce production-clean Java.</w:t>
            </w:r>
          </w:p>
        </w:tc>
      </w:tr>
    </w:tbl>
    <w:p w14:paraId="4F3E3C86">
      <w:pPr>
        <w:spacing w:after="80"/>
      </w:pPr>
    </w:p>
    <w:p w14:paraId="7CF2025B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5C3A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845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730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FC1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0FD7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A6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Reverse Linked List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B3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1D7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7DC2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AD4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Subsets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27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1D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7446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0B2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Generate Parentheses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F7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2B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147250DD">
      <w:pPr>
        <w:spacing w:after="80"/>
      </w:pPr>
    </w:p>
    <w:p w14:paraId="6EA0E932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52B91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5EB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A1B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9A0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60C24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C7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3F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7F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70D55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39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60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5E9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3667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BA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23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A5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3F68E447">
      <w:pPr>
        <w:spacing w:after="80"/>
      </w:pPr>
    </w:p>
    <w:p w14:paraId="197BF446">
      <w:r>
        <w:br w:type="page"/>
      </w:r>
    </w:p>
    <w:p w14:paraId="30E1B164">
      <w:pPr>
        <w:pStyle w:val="2"/>
      </w:pPr>
      <w:bookmarkStart w:id="10" w:name="_Toc2186"/>
      <w:r>
        <w:t>Hashing</w:t>
      </w:r>
      <w:bookmarkEnd w:id="1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8E7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9274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Hashing questions usually test whether you can identify the invariant before writing code. Start by stating what must remain true after every operation.</w:t>
            </w:r>
          </w:p>
        </w:tc>
      </w:tr>
    </w:tbl>
    <w:p w14:paraId="22533E72">
      <w:pPr>
        <w:spacing w:after="40"/>
      </w:pPr>
    </w:p>
    <w:p w14:paraId="1476FB37">
      <w:pPr>
        <w:pStyle w:val="165"/>
      </w:pPr>
      <w:r>
        <w:t>1. Concept</w:t>
      </w:r>
    </w:p>
    <w:p w14:paraId="36543B3B">
      <w:r>
        <w:t>Hashing is a way to organize computation so a repeated decision becomes predictable. In interviews, the concept is less about memorizing a template and more about knowing what information must be preserved while the input changes.</w:t>
      </w:r>
    </w:p>
    <w:p w14:paraId="1E9802D0">
      <w:pPr>
        <w:pStyle w:val="165"/>
      </w:pPr>
      <w:r>
        <w:t>2. Why It Exists</w:t>
      </w:r>
    </w:p>
    <w:p w14:paraId="1664D972">
      <w:r>
        <w:t>Hashing trades extra memory for fast lookup. It exists because repeated linear searches become too slow.</w:t>
      </w:r>
    </w:p>
    <w:p w14:paraId="5A962317">
      <w:pPr>
        <w:pStyle w:val="165"/>
      </w:pPr>
      <w:r>
        <w:t>3. Real-World Analogy</w:t>
      </w:r>
    </w:p>
    <w:p w14:paraId="231F6FFB">
      <w:r>
        <w:t>A library index card: the title points directly to the shelf instead of scanning every book.</w:t>
      </w:r>
    </w:p>
    <w:p w14:paraId="2E2EE925">
      <w:pPr>
        <w:pStyle w:val="165"/>
      </w:pPr>
      <w:r>
        <w:t>4. Theory</w:t>
      </w:r>
    </w:p>
    <w:p w14:paraId="3027701D">
      <w:r>
        <w:t>The theory behind Hashing is built around an invariant: a statement that stays true as the algorithm progresses. When you can name the invariant, you can prove why the algorithm is correct and explain it under pressure.</w:t>
      </w:r>
    </w:p>
    <w:p w14:paraId="147DD06A">
      <w:r>
        <w:t>A practical interview approach is to write the brute force first in words, identify the repeated work, and then choose the data structure or pattern that removes that repetition.</w:t>
      </w:r>
    </w:p>
    <w:p w14:paraId="3A1ED39A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3D8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59D1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key -&gt; hash(key) -&gt; bucket -&gt; value</w:t>
            </w:r>
          </w:p>
        </w:tc>
      </w:tr>
    </w:tbl>
    <w:p w14:paraId="01ED6899">
      <w:pPr>
        <w:spacing w:after="40"/>
      </w:pPr>
    </w:p>
    <w:p w14:paraId="58662EAB">
      <w:pPr>
        <w:pStyle w:val="165"/>
      </w:pPr>
      <w:r>
        <w:t>6. Operations</w:t>
      </w:r>
    </w:p>
    <w:p w14:paraId="42C6E209">
      <w:pPr>
        <w:pStyle w:val="23"/>
        <w:spacing w:after="60"/>
        <w:ind w:left="540" w:hanging="269"/>
      </w:pPr>
      <w:r>
        <w:t>Insert keys with associated counts or values.</w:t>
      </w:r>
    </w:p>
    <w:p w14:paraId="45E56AF1">
      <w:pPr>
        <w:pStyle w:val="23"/>
        <w:spacing w:after="60"/>
        <w:ind w:left="540" w:hanging="269"/>
      </w:pPr>
      <w:r>
        <w:t>Search for complements and previously seen states.</w:t>
      </w:r>
    </w:p>
    <w:p w14:paraId="6F4BF03B">
      <w:pPr>
        <w:pStyle w:val="23"/>
        <w:spacing w:after="60"/>
        <w:ind w:left="540" w:hanging="269"/>
      </w:pPr>
      <w:r>
        <w:t>Delete or decrement counts when a sliding window moves.</w:t>
      </w:r>
    </w:p>
    <w:p w14:paraId="5711D439">
      <w:pPr>
        <w:pStyle w:val="23"/>
        <w:spacing w:after="60"/>
        <w:ind w:left="540" w:hanging="269"/>
      </w:pPr>
      <w:r>
        <w:t>Choose ordered maps when sorted traversal matters.</w:t>
      </w:r>
    </w:p>
    <w:p w14:paraId="06E47D74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F3C8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32E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28C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7B6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41A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FB64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5B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Insert/find/delete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D6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 avg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A8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0B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HashMap/HashSet</w:t>
            </w:r>
          </w:p>
        </w:tc>
      </w:tr>
      <w:tr w14:paraId="01459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51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Ordered map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2B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27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0E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TreeMap</w:t>
            </w:r>
          </w:p>
        </w:tc>
      </w:tr>
      <w:tr w14:paraId="5A8F4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DB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Frequency count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7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923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O(k)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A4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 distinct keys</w:t>
            </w:r>
          </w:p>
        </w:tc>
      </w:tr>
    </w:tbl>
    <w:p w14:paraId="47AA1D9B">
      <w:pPr>
        <w:spacing w:after="80"/>
      </w:pPr>
    </w:p>
    <w:p w14:paraId="30EEDF42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A4C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9E0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FrequencyCounter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Map&lt;Integer, Integer&gt; frequency(int[]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Map&lt;Integer, Integer&gt; freq = new HashMap&lt;&gt;();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x : nums) freq.put(x, freq.getOrDefault(x, 0)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freq;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hasTwoSum(int[] nums, int target)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Set&lt;Integer&gt; seen = new HashSet&lt;&gt;();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x :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(seen.contains(target - x))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seen.add(x);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E465641">
      <w:pPr>
        <w:spacing w:after="40"/>
      </w:pPr>
    </w:p>
    <w:p w14:paraId="759CAF38">
      <w:pPr>
        <w:pStyle w:val="165"/>
      </w:pPr>
      <w:r>
        <w:t>9. Dry Run</w:t>
      </w:r>
    </w:p>
    <w:p w14:paraId="398C858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CADC58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Hashing invariant after each step, not only at the end.</w:t>
      </w:r>
    </w:p>
    <w:p w14:paraId="2ABF65F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22EEACF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37DAEC0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693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EF3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Hashing before reading constraints. Constraints decide whether the intended solution is O(n), O(n log n), logarithmic, or exponential with pruning.</w:t>
            </w:r>
          </w:p>
        </w:tc>
      </w:tr>
    </w:tbl>
    <w:p w14:paraId="7DA1A2BC">
      <w:pPr>
        <w:spacing w:after="40"/>
      </w:pPr>
    </w:p>
    <w:p w14:paraId="1BC258B4">
      <w:pPr>
        <w:pStyle w:val="23"/>
        <w:spacing w:after="60"/>
        <w:ind w:left="540" w:hanging="269"/>
      </w:pPr>
      <w:r>
        <w:t>Say the invariant out loud before coding.</w:t>
      </w:r>
    </w:p>
    <w:p w14:paraId="51D9B760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4C52759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F3E163E">
      <w:pPr>
        <w:pStyle w:val="165"/>
      </w:pPr>
      <w:r>
        <w:t>11. Pattern Recognition</w:t>
      </w:r>
    </w:p>
    <w:p w14:paraId="5BAC49D1">
      <w:pPr>
        <w:pStyle w:val="23"/>
        <w:spacing w:after="60"/>
        <w:ind w:left="540" w:hanging="269"/>
      </w:pPr>
      <w:r>
        <w:t>Look for wording that implies Hashing: repeated queries, ordered choices, connectivity, contiguous ranges, hierarchy, or state transitions.</w:t>
      </w:r>
    </w:p>
    <w:p w14:paraId="1AB76A5F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B8E6BC0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9CCDB9F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89BE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05D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B1E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A0F3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14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59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Hashing from first principles; implement the core operation; dry-run a small case.</w:t>
            </w:r>
          </w:p>
        </w:tc>
      </w:tr>
      <w:tr w14:paraId="0D90C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24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2E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Hashing with sorting, hashing, recursion, or another common pattern.</w:t>
            </w:r>
          </w:p>
        </w:tc>
      </w:tr>
      <w:tr w14:paraId="1B9B0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23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A9F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BA45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51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F4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Hashing inside a disguised story problem, discuss tradeoffs, and produce production-clean Java.</w:t>
            </w:r>
          </w:p>
        </w:tc>
      </w:tr>
    </w:tbl>
    <w:p w14:paraId="03473977">
      <w:pPr>
        <w:spacing w:after="80"/>
      </w:pPr>
    </w:p>
    <w:p w14:paraId="08BFD2D1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B991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F17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5CF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F3B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7F2A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6D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D5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C4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AEE3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0F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Valid Anagram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CA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4B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E96D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B5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Consecutive Sequence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4E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93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617AF14">
      <w:pPr>
        <w:spacing w:after="80"/>
      </w:pPr>
    </w:p>
    <w:p w14:paraId="6D21C7E3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4473C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153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541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23D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2D69E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8F9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8AC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47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A34B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62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5B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91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DAD2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7B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ADB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AC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281ECBFC">
      <w:pPr>
        <w:spacing w:after="80"/>
      </w:pPr>
    </w:p>
    <w:p w14:paraId="56F4D905">
      <w:r>
        <w:br w:type="page"/>
      </w:r>
    </w:p>
    <w:p w14:paraId="253C3DE7">
      <w:pPr>
        <w:pStyle w:val="2"/>
      </w:pPr>
      <w:bookmarkStart w:id="11" w:name="_Toc2555"/>
      <w:r>
        <w:t>Core Techniques</w:t>
      </w:r>
      <w:bookmarkEnd w:id="11"/>
    </w:p>
    <w:p w14:paraId="6EAA88E0">
      <w:r>
        <w:t>This part groups the core techniques topics from the A2Z preparation path. Read the chapters in order once, then revisit them by pattern when solving mixed problems.</w:t>
      </w:r>
    </w:p>
    <w:p w14:paraId="40A1FCB8">
      <w:r>
        <w:br w:type="page"/>
      </w:r>
    </w:p>
    <w:p w14:paraId="1D62119B">
      <w:pPr>
        <w:pStyle w:val="2"/>
      </w:pPr>
      <w:bookmarkStart w:id="12" w:name="_Toc26188"/>
      <w:r>
        <w:t>Sorting</w:t>
      </w:r>
      <w:bookmarkEnd w:id="1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AAD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479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Sorting questions usually test whether you can identify the invariant before writing code. Start by stating what must remain true after every operation.</w:t>
            </w:r>
          </w:p>
        </w:tc>
      </w:tr>
    </w:tbl>
    <w:p w14:paraId="1F94984C">
      <w:pPr>
        <w:spacing w:after="40"/>
      </w:pPr>
    </w:p>
    <w:p w14:paraId="6C237687">
      <w:pPr>
        <w:pStyle w:val="165"/>
      </w:pPr>
      <w:r>
        <w:t>1. Concept</w:t>
      </w:r>
    </w:p>
    <w:p w14:paraId="3729FD94">
      <w:r>
        <w:t>Sorting is a way to organize computation so a repeated decision becomes predictable. In interviews, the concept is less about memorizing a template and more about knowing what information must be preserved while the input changes.</w:t>
      </w:r>
    </w:p>
    <w:p w14:paraId="634309E1">
      <w:pPr>
        <w:pStyle w:val="165"/>
      </w:pPr>
      <w:r>
        <w:t>2. Why It Exists</w:t>
      </w:r>
    </w:p>
    <w:p w14:paraId="18364F17">
      <w:r>
        <w:t>Sorting reveals structure. Many hard problems become simple when equal values group together or order enables two pointers and binary search.</w:t>
      </w:r>
    </w:p>
    <w:p w14:paraId="18FBC699">
      <w:pPr>
        <w:pStyle w:val="165"/>
      </w:pPr>
      <w:r>
        <w:t>3. Real-World Analogy</w:t>
      </w:r>
    </w:p>
    <w:p w14:paraId="7A8A6BB2">
      <w:r>
        <w:t>Arranging books alphabetically before finding duplicates.</w:t>
      </w:r>
    </w:p>
    <w:p w14:paraId="3AB3D86C">
      <w:pPr>
        <w:pStyle w:val="165"/>
      </w:pPr>
      <w:r>
        <w:t>4. Theory</w:t>
      </w:r>
    </w:p>
    <w:p w14:paraId="758EE28A">
      <w:r>
        <w:t>The theory behind Sorting is built around an invariant: a statement that stays true as the algorithm progresses. When you can name the invariant, you can prove why the algorithm is correct and explain it under pressure.</w:t>
      </w:r>
    </w:p>
    <w:p w14:paraId="6B144256">
      <w:r>
        <w:t>A practical interview approach is to write the brute force first in words, identify the repeated work, and then choose the data structure or pattern that removes that repetition.</w:t>
      </w:r>
    </w:p>
    <w:p w14:paraId="4F86194C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0AB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C00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[5,1,4,2] -&gt; [1,2,4,5]</w:t>
            </w:r>
          </w:p>
        </w:tc>
      </w:tr>
    </w:tbl>
    <w:p w14:paraId="0FE0D886">
      <w:pPr>
        <w:spacing w:after="40"/>
      </w:pPr>
    </w:p>
    <w:p w14:paraId="1A347031">
      <w:pPr>
        <w:pStyle w:val="165"/>
      </w:pPr>
      <w:r>
        <w:t>6. Operations</w:t>
      </w:r>
    </w:p>
    <w:p w14:paraId="6ED8CD7A">
      <w:pPr>
        <w:pStyle w:val="23"/>
        <w:spacing w:after="60"/>
        <w:ind w:left="540" w:hanging="269"/>
      </w:pPr>
      <w:r>
        <w:t>Compare and swap or merge elements into order.</w:t>
      </w:r>
    </w:p>
    <w:p w14:paraId="37FE3A04">
      <w:pPr>
        <w:pStyle w:val="23"/>
        <w:spacing w:after="60"/>
        <w:ind w:left="540" w:hanging="269"/>
      </w:pPr>
      <w:r>
        <w:t>Use stable sorting when original order matters.</w:t>
      </w:r>
    </w:p>
    <w:p w14:paraId="4A696A4C">
      <w:pPr>
        <w:pStyle w:val="23"/>
        <w:spacing w:after="60"/>
        <w:ind w:left="540" w:hanging="269"/>
      </w:pPr>
      <w:r>
        <w:t>Sort custom objects with Comparator.</w:t>
      </w:r>
    </w:p>
    <w:p w14:paraId="1046B28A">
      <w:pPr>
        <w:pStyle w:val="23"/>
        <w:spacing w:after="60"/>
        <w:ind w:left="540" w:hanging="269"/>
      </w:pPr>
      <w:r>
        <w:t>Use sorting as a preprocessing step for greedy decisions.</w:t>
      </w:r>
    </w:p>
    <w:p w14:paraId="791C49C3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1B37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1D0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2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29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04A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39DA7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7A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Selection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06C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C2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07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Educational</w:t>
            </w:r>
          </w:p>
        </w:tc>
      </w:tr>
      <w:tr w14:paraId="58E05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AF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87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D3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F0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Stable</w:t>
            </w:r>
          </w:p>
        </w:tc>
      </w:tr>
      <w:tr w14:paraId="4740F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DA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Quick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177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 avg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46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CC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Worst O(n^2)</w:t>
            </w:r>
          </w:p>
        </w:tc>
      </w:tr>
    </w:tbl>
    <w:p w14:paraId="3195F27A">
      <w:pPr>
        <w:spacing w:after="80"/>
      </w:pPr>
    </w:p>
    <w:p w14:paraId="2A4AA99E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903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41D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MergeSort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sort(int[] a)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tmp = new int[a.length];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mergeSort(a, 0, a.length - 1, tmp);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mergeSort(int[] a, int l, int r, int[] tmp)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(l &gt;= r) return;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 = l + (r - l) / 2;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mergeSort(a, l, m, tmp);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mergeSort(a, m + 1, r, tmp);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i = l, j = m + 1, k = l;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(i &lt;= m &amp;&amp; j &lt;= r) tmp[k++] = a[i] &lt;= a[j] ? a[i++] : a[j++];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(i &lt;= m) tmp[k++] = a[i++];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(j &lt;= r) tmp[k++] = a[j++];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 = l; i &lt;= r; i++) a[i] = tmp[i];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E45CD4F">
      <w:pPr>
        <w:spacing w:after="40"/>
      </w:pPr>
    </w:p>
    <w:p w14:paraId="3916874D">
      <w:pPr>
        <w:pStyle w:val="165"/>
      </w:pPr>
      <w:r>
        <w:t>9. Dry Run</w:t>
      </w:r>
    </w:p>
    <w:p w14:paraId="3AEB0E3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32E5C5D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Sorting invariant after each step, not only at the end.</w:t>
      </w:r>
    </w:p>
    <w:p w14:paraId="7A7B38B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DB06F1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190C776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5B6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317C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Sorting before reading constraints. Constraints decide whether the intended solution is O(n), O(n log n), logarithmic, or exponential with pruning.</w:t>
            </w:r>
          </w:p>
        </w:tc>
      </w:tr>
    </w:tbl>
    <w:p w14:paraId="53BD4002">
      <w:pPr>
        <w:spacing w:after="40"/>
      </w:pPr>
    </w:p>
    <w:p w14:paraId="7C260DE5">
      <w:pPr>
        <w:pStyle w:val="23"/>
        <w:spacing w:after="60"/>
        <w:ind w:left="540" w:hanging="269"/>
      </w:pPr>
      <w:r>
        <w:t>Say the invariant out loud before coding.</w:t>
      </w:r>
    </w:p>
    <w:p w14:paraId="256E67A3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D432756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0C053062">
      <w:pPr>
        <w:pStyle w:val="165"/>
      </w:pPr>
      <w:r>
        <w:t>11. Pattern Recognition</w:t>
      </w:r>
    </w:p>
    <w:p w14:paraId="7EDAC4F2">
      <w:pPr>
        <w:pStyle w:val="23"/>
        <w:spacing w:after="60"/>
        <w:ind w:left="540" w:hanging="269"/>
      </w:pPr>
      <w:r>
        <w:t>Look for wording that implies Sorting: repeated queries, ordered choices, connectivity, contiguous ranges, hierarchy, or state transitions.</w:t>
      </w:r>
    </w:p>
    <w:p w14:paraId="37879AFE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2167BA9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02E1D2E6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E31D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309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74D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18DF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3C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6A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Sorting from first principles; implement the core operation; dry-run a small case.</w:t>
            </w:r>
          </w:p>
        </w:tc>
      </w:tr>
      <w:tr w14:paraId="55539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8A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D7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Sorting with sorting, hashing, recursion, or another common pattern.</w:t>
            </w:r>
          </w:p>
        </w:tc>
      </w:tr>
      <w:tr w14:paraId="3C3AB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86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1C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07631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E6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6F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Sorting inside a disguised story problem, discuss tradeoffs, and produce production-clean Java.</w:t>
            </w:r>
          </w:p>
        </w:tc>
      </w:tr>
    </w:tbl>
    <w:p w14:paraId="4FFBDD99">
      <w:pPr>
        <w:spacing w:after="80"/>
      </w:pPr>
    </w:p>
    <w:p w14:paraId="7A6F519D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EA03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E20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8CB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84E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0DCF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2D2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 Colors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D6F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7A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711A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12F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 Intervals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B9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1D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F74F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4C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Inversions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52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8A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4BDCCB9">
      <w:pPr>
        <w:spacing w:after="80"/>
      </w:pPr>
    </w:p>
    <w:p w14:paraId="771070AD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6D58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815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74E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229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CEB4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F1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08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70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33F52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B3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0D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B4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D06E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C3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3F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9F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4E531F9">
      <w:pPr>
        <w:spacing w:after="80"/>
      </w:pPr>
    </w:p>
    <w:p w14:paraId="578BF09F">
      <w:r>
        <w:br w:type="page"/>
      </w:r>
    </w:p>
    <w:p w14:paraId="0FE7829D">
      <w:pPr>
        <w:pStyle w:val="2"/>
      </w:pPr>
      <w:bookmarkStart w:id="13" w:name="_Toc22940"/>
      <w:r>
        <w:t>Arrays</w:t>
      </w:r>
      <w:bookmarkEnd w:id="1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D16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8B5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Arrays questions usually test whether you can identify the invariant before writing code. Start by stating what must remain true after every operation.</w:t>
            </w:r>
          </w:p>
        </w:tc>
      </w:tr>
    </w:tbl>
    <w:p w14:paraId="4053D9FE">
      <w:pPr>
        <w:spacing w:after="40"/>
      </w:pPr>
    </w:p>
    <w:p w14:paraId="54A57240">
      <w:pPr>
        <w:pStyle w:val="165"/>
      </w:pPr>
      <w:r>
        <w:t>1. Concept</w:t>
      </w:r>
    </w:p>
    <w:p w14:paraId="3492CC75">
      <w:r>
        <w:t>Arrays is a way to organize computation so a repeated decision becomes predictable. In interviews, the concept is less about memorizing a template and more about knowing what information must be preserved while the input changes.</w:t>
      </w:r>
    </w:p>
    <w:p w14:paraId="61345994">
      <w:pPr>
        <w:pStyle w:val="165"/>
      </w:pPr>
      <w:r>
        <w:t>2. Why It Exists</w:t>
      </w:r>
    </w:p>
    <w:p w14:paraId="598EFDD4">
      <w:r>
        <w:t>Arrays are the default container for contiguous data. They exist because indexed memory gives constant-time access and compact storage.</w:t>
      </w:r>
    </w:p>
    <w:p w14:paraId="168EAB75">
      <w:pPr>
        <w:pStyle w:val="165"/>
      </w:pPr>
      <w:r>
        <w:t>3. Real-World Analogy</w:t>
      </w:r>
    </w:p>
    <w:p w14:paraId="0C320AFE">
      <w:r>
        <w:t>Numbered lockers in a hallway: locker 17 is reachable directly.</w:t>
      </w:r>
    </w:p>
    <w:p w14:paraId="45FD5D64">
      <w:pPr>
        <w:pStyle w:val="165"/>
      </w:pPr>
      <w:r>
        <w:t>4. Theory</w:t>
      </w:r>
    </w:p>
    <w:p w14:paraId="04A344A0">
      <w:r>
        <w:t>The theory behind Arrays is built around an invariant: a statement that stays true as the algorithm progresses. When you can name the invariant, you can prove why the algorithm is correct and explain it under pressure.</w:t>
      </w:r>
    </w:p>
    <w:p w14:paraId="259E1B34">
      <w:r>
        <w:t>A practical interview approach is to write the brute force first in words, identify the repeated work, and then choose the data structure or pattern that removes that repetition.</w:t>
      </w:r>
    </w:p>
    <w:p w14:paraId="60651206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EF6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CAF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index: 0  1  2  3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value: 8  4  9  2</w:t>
            </w:r>
          </w:p>
        </w:tc>
      </w:tr>
    </w:tbl>
    <w:p w14:paraId="5A215917">
      <w:pPr>
        <w:spacing w:after="40"/>
      </w:pPr>
    </w:p>
    <w:p w14:paraId="0D39034E">
      <w:pPr>
        <w:pStyle w:val="165"/>
      </w:pPr>
      <w:r>
        <w:t>6. Operations</w:t>
      </w:r>
    </w:p>
    <w:p w14:paraId="73A13084">
      <w:pPr>
        <w:pStyle w:val="23"/>
        <w:spacing w:after="60"/>
        <w:ind w:left="540" w:hanging="269"/>
      </w:pPr>
      <w:r>
        <w:t>Access by index.</w:t>
      </w:r>
    </w:p>
    <w:p w14:paraId="7347EC8B">
      <w:pPr>
        <w:pStyle w:val="23"/>
        <w:spacing w:after="60"/>
        <w:ind w:left="540" w:hanging="269"/>
      </w:pPr>
      <w:r>
        <w:t>Traverse left-to-right or right-to-left.</w:t>
      </w:r>
    </w:p>
    <w:p w14:paraId="2B079270">
      <w:pPr>
        <w:pStyle w:val="23"/>
        <w:spacing w:after="60"/>
        <w:ind w:left="540" w:hanging="269"/>
      </w:pPr>
      <w:r>
        <w:t>Update values in place.</w:t>
      </w:r>
    </w:p>
    <w:p w14:paraId="64613EC2">
      <w:pPr>
        <w:pStyle w:val="23"/>
        <w:spacing w:after="60"/>
        <w:ind w:left="540" w:hanging="269"/>
      </w:pPr>
      <w:r>
        <w:t>Shift values for insertion/deletion when needed.</w:t>
      </w:r>
    </w:p>
    <w:p w14:paraId="0F5A13AF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6CC1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D41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C0E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719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291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223F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5B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Access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28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38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34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Index arithmetic</w:t>
            </w:r>
          </w:p>
        </w:tc>
      </w:tr>
      <w:tr w14:paraId="49C7C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AF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7D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1C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ED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Unsorted</w:t>
            </w:r>
          </w:p>
        </w:tc>
      </w:tr>
      <w:tr w14:paraId="2D2BB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F6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Insert/delete middle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73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D1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4D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Shifting</w:t>
            </w:r>
          </w:p>
        </w:tc>
      </w:tr>
    </w:tbl>
    <w:p w14:paraId="4F7DE4D0">
      <w:pPr>
        <w:spacing w:after="80"/>
      </w:pPr>
    </w:p>
    <w:p w14:paraId="383CB70D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A00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4A56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ArrayPatterns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rotateRight(int[] a,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k %= 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reverse(a, 0, n - 1);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reverse(a, 0, k - 1);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reverse(a, k, n - 1);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reverse(int[] a, int l, int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 &lt;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t = a[l]; a[l++] = a[r]; a[r--] = 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005BF304">
      <w:pPr>
        <w:spacing w:after="40"/>
      </w:pPr>
    </w:p>
    <w:p w14:paraId="5180264B">
      <w:pPr>
        <w:pStyle w:val="165"/>
      </w:pPr>
      <w:r>
        <w:t>9. Dry Run</w:t>
      </w:r>
    </w:p>
    <w:p w14:paraId="2FDEAEB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1650955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Arrays invariant after each step, not only at the end.</w:t>
      </w:r>
    </w:p>
    <w:p w14:paraId="74681DF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3BF3BD0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037BCB04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C61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DD7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Arrays before reading constraints. Constraints decide whether the intended solution is O(n), O(n log n), logarithmic, or exponential with pruning.</w:t>
            </w:r>
          </w:p>
        </w:tc>
      </w:tr>
    </w:tbl>
    <w:p w14:paraId="5936CA8C">
      <w:pPr>
        <w:spacing w:after="40"/>
      </w:pPr>
    </w:p>
    <w:p w14:paraId="4673DE05">
      <w:pPr>
        <w:pStyle w:val="23"/>
        <w:spacing w:after="60"/>
        <w:ind w:left="540" w:hanging="269"/>
      </w:pPr>
      <w:r>
        <w:t>Say the invariant out loud before coding.</w:t>
      </w:r>
    </w:p>
    <w:p w14:paraId="616B3BC1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A1DBC7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F47096F">
      <w:pPr>
        <w:pStyle w:val="165"/>
      </w:pPr>
      <w:r>
        <w:t>11. Pattern Recognition</w:t>
      </w:r>
    </w:p>
    <w:p w14:paraId="73F6F8A5">
      <w:pPr>
        <w:pStyle w:val="23"/>
        <w:spacing w:after="60"/>
        <w:ind w:left="540" w:hanging="269"/>
      </w:pPr>
      <w:r>
        <w:t>Look for wording that implies Arrays: repeated queries, ordered choices, connectivity, contiguous ranges, hierarchy, or state transitions.</w:t>
      </w:r>
    </w:p>
    <w:p w14:paraId="2FD3989A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42F223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FF1C1ED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C366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9D1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B54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0EF16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4A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5C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Arrays from first principles; implement the core operation; dry-run a small case.</w:t>
            </w:r>
          </w:p>
        </w:tc>
      </w:tr>
      <w:tr w14:paraId="0EEDD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DC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5B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Arrays with sorting, hashing, recursion, or another common pattern.</w:t>
            </w:r>
          </w:p>
        </w:tc>
      </w:tr>
      <w:tr w14:paraId="37E6D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87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FA8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2489B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A7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3B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Arrays inside a disguised story problem, discuss tradeoffs, and produce production-clean Java.</w:t>
            </w:r>
          </w:p>
        </w:tc>
      </w:tr>
    </w:tbl>
    <w:p w14:paraId="47F27735">
      <w:pPr>
        <w:spacing w:after="80"/>
      </w:pPr>
    </w:p>
    <w:p w14:paraId="6E49515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5760817"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A8A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5C1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84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0282D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A5D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Move Zeroes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DE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FB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48ED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3C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Best Time to Buy and Sell Stock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4C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B5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149D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40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Trapping Rain Water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5A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97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EE12AB1">
      <w:pPr>
        <w:spacing w:after="80"/>
      </w:pPr>
    </w:p>
    <w:p w14:paraId="0CDADC19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73A1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D39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4CD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79B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6AB64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903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13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C6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D8D0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12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4A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EF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5B5F6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90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4A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A5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0FBB6E0">
      <w:pPr>
        <w:spacing w:after="80"/>
      </w:pPr>
    </w:p>
    <w:p w14:paraId="23787DAC">
      <w:r>
        <w:br w:type="page"/>
      </w:r>
    </w:p>
    <w:p w14:paraId="27E79B17">
      <w:pPr>
        <w:pStyle w:val="2"/>
      </w:pPr>
      <w:bookmarkStart w:id="14" w:name="_Toc10327"/>
      <w:r>
        <w:t>Prefix Sum</w:t>
      </w:r>
      <w:bookmarkEnd w:id="1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709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6094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Prefix Sum questions usually test whether you can identify the invariant before writing code. Start by stating what must remain true after every operation.</w:t>
            </w:r>
          </w:p>
        </w:tc>
      </w:tr>
    </w:tbl>
    <w:p w14:paraId="220444C0">
      <w:pPr>
        <w:spacing w:after="40"/>
      </w:pPr>
    </w:p>
    <w:p w14:paraId="4D65F7AA">
      <w:pPr>
        <w:pStyle w:val="165"/>
      </w:pPr>
      <w:r>
        <w:t>1. Concept</w:t>
      </w:r>
    </w:p>
    <w:p w14:paraId="22DF78F2">
      <w:r>
        <w:t>Prefix Sum is a way to organize computation so a repeated decision becomes predictable. In interviews, the concept is less about memorizing a template and more about knowing what information must be preserved while the input changes.</w:t>
      </w:r>
    </w:p>
    <w:p w14:paraId="00776E58">
      <w:pPr>
        <w:pStyle w:val="165"/>
      </w:pPr>
      <w:r>
        <w:t>2. Why It Exists</w:t>
      </w:r>
    </w:p>
    <w:p w14:paraId="40E58F90">
      <w:r>
        <w:t>Prefix sums exist to answer repeated range-sum questions in constant time after one linear pass.</w:t>
      </w:r>
    </w:p>
    <w:p w14:paraId="41B9BC4B">
      <w:pPr>
        <w:pStyle w:val="165"/>
      </w:pPr>
      <w:r>
        <w:t>3. Real-World Analogy</w:t>
      </w:r>
    </w:p>
    <w:p w14:paraId="67048D69">
      <w:r>
        <w:t>A running bill total: to know the cost from item 4 to item 9, subtract the total before item 4.</w:t>
      </w:r>
    </w:p>
    <w:p w14:paraId="3349D38A">
      <w:pPr>
        <w:pStyle w:val="165"/>
      </w:pPr>
      <w:r>
        <w:t>4. Theory</w:t>
      </w:r>
    </w:p>
    <w:p w14:paraId="384BCCBC">
      <w:r>
        <w:t>The theory behind Prefix Sum is built around an invariant: a statement that stays true as the algorithm progresses. When you can name the invariant, you can prove why the algorithm is correct and explain it under pressure.</w:t>
      </w:r>
    </w:p>
    <w:p w14:paraId="6075DFE1">
      <w:r>
        <w:t>A practical interview approach is to write the brute force first in words, identify the repeated work, and then choose the data structure or pattern that removes that repetition.</w:t>
      </w:r>
    </w:p>
    <w:p w14:paraId="3BEF4EE3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028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D03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a:    2  1  3  4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pref: 0  2  3  6 10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sum[1..3] = pref[4]-pref[1]</w:t>
            </w:r>
          </w:p>
        </w:tc>
      </w:tr>
    </w:tbl>
    <w:p w14:paraId="3670CA78">
      <w:pPr>
        <w:spacing w:after="40"/>
      </w:pPr>
    </w:p>
    <w:p w14:paraId="59CE7B91">
      <w:pPr>
        <w:pStyle w:val="165"/>
      </w:pPr>
      <w:r>
        <w:t>6. Operations</w:t>
      </w:r>
    </w:p>
    <w:p w14:paraId="1FC693D9">
      <w:pPr>
        <w:pStyle w:val="23"/>
        <w:spacing w:after="60"/>
        <w:ind w:left="540" w:hanging="269"/>
      </w:pPr>
      <w:r>
        <w:t>Build cumulative totals.</w:t>
      </w:r>
    </w:p>
    <w:p w14:paraId="20126A05">
      <w:pPr>
        <w:pStyle w:val="23"/>
        <w:spacing w:after="60"/>
        <w:ind w:left="540" w:hanging="269"/>
      </w:pPr>
      <w:r>
        <w:t>Answer range queries with subtraction.</w:t>
      </w:r>
    </w:p>
    <w:p w14:paraId="0C526BB3">
      <w:pPr>
        <w:pStyle w:val="23"/>
        <w:spacing w:after="60"/>
        <w:ind w:left="540" w:hanging="269"/>
      </w:pPr>
      <w:r>
        <w:t>Combine with hashing for subarray-sum counts.</w:t>
      </w:r>
    </w:p>
    <w:p w14:paraId="5DE8792C">
      <w:pPr>
        <w:pStyle w:val="23"/>
        <w:spacing w:after="60"/>
        <w:ind w:left="540" w:hanging="269"/>
      </w:pPr>
      <w:r>
        <w:t>Use 2D prefix sums for grids.</w:t>
      </w:r>
    </w:p>
    <w:p w14:paraId="46A5D9FE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02364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1EA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BC4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F1F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3CF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59443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6B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0B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55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6E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78EAE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93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E65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15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74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5EC93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25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062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49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4F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799B51B6">
      <w:pPr>
        <w:spacing w:after="80"/>
      </w:pPr>
    </w:p>
    <w:p w14:paraId="3D3DCC47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66A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80C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PrefixSum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long[] pref;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PrefixSum(int[]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pref = new long[nums.length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nums.length; i++) pref[i + 1] = pref[i] + nums[i];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 rangeSum(int left, int right) { // inclusive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pref[right + 1] - pref[left];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B6F40D7">
      <w:pPr>
        <w:spacing w:after="40"/>
      </w:pPr>
    </w:p>
    <w:p w14:paraId="76568DC0">
      <w:pPr>
        <w:pStyle w:val="165"/>
      </w:pPr>
      <w:r>
        <w:t>9. Dry Run</w:t>
      </w:r>
    </w:p>
    <w:p w14:paraId="105BCC1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5931FEC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Prefix Sum invariant after each step, not only at the end.</w:t>
      </w:r>
    </w:p>
    <w:p w14:paraId="4B49071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671EAFF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9101926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6B1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668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Prefix Sum before reading constraints. Constraints decide whether the intended solution is O(n), O(n log n), logarithmic, or exponential with pruning.</w:t>
            </w:r>
          </w:p>
        </w:tc>
      </w:tr>
    </w:tbl>
    <w:p w14:paraId="2BC38AA6">
      <w:pPr>
        <w:spacing w:after="40"/>
      </w:pPr>
    </w:p>
    <w:p w14:paraId="185AE584">
      <w:pPr>
        <w:pStyle w:val="23"/>
        <w:spacing w:after="60"/>
        <w:ind w:left="540" w:hanging="269"/>
      </w:pPr>
      <w:r>
        <w:t>Say the invariant out loud before coding.</w:t>
      </w:r>
    </w:p>
    <w:p w14:paraId="0C23BBDF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49E54F5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6346D03A">
      <w:pPr>
        <w:pStyle w:val="165"/>
      </w:pPr>
      <w:r>
        <w:t>11. Pattern Recognition</w:t>
      </w:r>
    </w:p>
    <w:p w14:paraId="4D266BF6">
      <w:pPr>
        <w:pStyle w:val="23"/>
        <w:spacing w:after="60"/>
        <w:ind w:left="540" w:hanging="269"/>
      </w:pPr>
      <w:r>
        <w:t>Look for wording that implies Prefix Sum: repeated queries, ordered choices, connectivity, contiguous ranges, hierarchy, or state transitions.</w:t>
      </w:r>
    </w:p>
    <w:p w14:paraId="7844C5C2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5D4E81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6EEE379B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654D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76E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629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6B573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80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A9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Prefix Sum from first principles; implement the core operation; dry-run a small case.</w:t>
            </w:r>
          </w:p>
        </w:tc>
      </w:tr>
      <w:tr w14:paraId="72891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ED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7A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Prefix Sum with sorting, hashing, recursion, or another common pattern.</w:t>
            </w:r>
          </w:p>
        </w:tc>
      </w:tr>
      <w:tr w14:paraId="3110E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EF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0B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CCD1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FF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0E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Prefix Sum inside a disguised story problem, discuss tradeoffs, and produce production-clean Java.</w:t>
            </w:r>
          </w:p>
        </w:tc>
      </w:tr>
    </w:tbl>
    <w:p w14:paraId="472D7FA4">
      <w:pPr>
        <w:spacing w:after="80"/>
      </w:pPr>
    </w:p>
    <w:p w14:paraId="384E6E5A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B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E73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247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C61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08CF5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E8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Sum Query - Immutable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3D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C0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284E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02B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Subarray Sum Equals 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D7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E5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6B56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D1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Size Subarray Sum Equals 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4D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B22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675E554C">
      <w:pPr>
        <w:spacing w:after="80"/>
      </w:pPr>
    </w:p>
    <w:p w14:paraId="14A593CD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2801D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468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A89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4F4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243E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CDC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A74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0F8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4A9FE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3AD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5F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34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0E80A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3F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87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CC8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C50C117">
      <w:pPr>
        <w:spacing w:after="80"/>
      </w:pPr>
    </w:p>
    <w:p w14:paraId="440905FB">
      <w:r>
        <w:br w:type="page"/>
      </w:r>
    </w:p>
    <w:p w14:paraId="4C1F0089">
      <w:pPr>
        <w:pStyle w:val="2"/>
      </w:pPr>
      <w:bookmarkStart w:id="15" w:name="_Toc15828"/>
      <w:r>
        <w:t>Difference Array</w:t>
      </w:r>
      <w:bookmarkEnd w:id="15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8DA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D886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Difference Array questions usually test whether you can identify the invariant before writing code. Start by stating what must remain true after every operation.</w:t>
            </w:r>
          </w:p>
        </w:tc>
      </w:tr>
    </w:tbl>
    <w:p w14:paraId="2D95111B">
      <w:pPr>
        <w:spacing w:after="40"/>
      </w:pPr>
    </w:p>
    <w:p w14:paraId="210D660E">
      <w:pPr>
        <w:pStyle w:val="165"/>
      </w:pPr>
      <w:r>
        <w:t>1. Concept</w:t>
      </w:r>
    </w:p>
    <w:p w14:paraId="73CF11B2">
      <w:r>
        <w:t>Difference Array is a way to organize computation so a repeated decision becomes predictable. In interviews, the concept is less about memorizing a template and more about knowing what information must be preserved while the input changes.</w:t>
      </w:r>
    </w:p>
    <w:p w14:paraId="470624F0">
      <w:pPr>
        <w:pStyle w:val="165"/>
      </w:pPr>
      <w:r>
        <w:t>2. Why It Exists</w:t>
      </w:r>
    </w:p>
    <w:p w14:paraId="24DB55D6">
      <w:r>
        <w:t>Difference arrays exist because many range updates can be represented by only two boundary changes.</w:t>
      </w:r>
    </w:p>
    <w:p w14:paraId="32C31A7E">
      <w:pPr>
        <w:pStyle w:val="165"/>
      </w:pPr>
      <w:r>
        <w:t>3. Real-World Analogy</w:t>
      </w:r>
    </w:p>
    <w:p w14:paraId="61F0E5E0">
      <w:r>
        <w:t>A thermostat schedule: mark when heat turns up and when it turns down, then replay the timeline.</w:t>
      </w:r>
    </w:p>
    <w:p w14:paraId="41578E43">
      <w:pPr>
        <w:pStyle w:val="165"/>
      </w:pPr>
      <w:r>
        <w:t>4. Theory</w:t>
      </w:r>
    </w:p>
    <w:p w14:paraId="49796109">
      <w:r>
        <w:t>The theory behind Difference Array is built around an invariant: a statement that stays true as the algorithm progresses. When you can name the invariant, you can prove why the algorithm is correct and explain it under pressure.</w:t>
      </w:r>
    </w:p>
    <w:p w14:paraId="42778E02">
      <w:r>
        <w:t>A practical interview approach is to write the brute force first in words, identify the repeated work, and then choose the data structure or pattern that removes that repetition.</w:t>
      </w:r>
    </w:p>
    <w:p w14:paraId="4B6DB8F1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87E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8F93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add +5 on [1,3]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diff[1]+=5, diff[4]-=5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prefix(diff) gives final values</w:t>
            </w:r>
          </w:p>
        </w:tc>
      </w:tr>
    </w:tbl>
    <w:p w14:paraId="15BA5E78">
      <w:pPr>
        <w:spacing w:after="40"/>
      </w:pPr>
    </w:p>
    <w:p w14:paraId="7E574F6E">
      <w:pPr>
        <w:pStyle w:val="165"/>
      </w:pPr>
      <w:r>
        <w:t>6. Operations</w:t>
      </w:r>
    </w:p>
    <w:p w14:paraId="7C271B6E">
      <w:pPr>
        <w:pStyle w:val="23"/>
        <w:spacing w:after="60"/>
        <w:ind w:left="540" w:hanging="269"/>
      </w:pPr>
      <w:r>
        <w:t>Mark range starts and ends.</w:t>
      </w:r>
    </w:p>
    <w:p w14:paraId="3BE9A313">
      <w:pPr>
        <w:pStyle w:val="23"/>
        <w:spacing w:after="60"/>
        <w:ind w:left="540" w:hanging="269"/>
      </w:pPr>
      <w:r>
        <w:t>Reconstruct final values by prefix accumulation.</w:t>
      </w:r>
    </w:p>
    <w:p w14:paraId="1447B550">
      <w:pPr>
        <w:pStyle w:val="23"/>
        <w:spacing w:after="60"/>
        <w:ind w:left="540" w:hanging="269"/>
      </w:pPr>
      <w:r>
        <w:t>Use for interval increments and sweep-line counts.</w:t>
      </w:r>
    </w:p>
    <w:p w14:paraId="1AB06F3B">
      <w:pPr>
        <w:pStyle w:val="23"/>
        <w:spacing w:after="60"/>
        <w:ind w:left="540" w:hanging="269"/>
      </w:pPr>
      <w:r>
        <w:t>Extend to 2D with rectangle corner updates.</w:t>
      </w:r>
    </w:p>
    <w:p w14:paraId="1565DF3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501DE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26B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B71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A3D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A58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69540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5C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31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E0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62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7F573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77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A4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B6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FA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11C32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DB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D5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2E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2C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5EAF8975">
      <w:pPr>
        <w:spacing w:after="80"/>
      </w:pPr>
    </w:p>
    <w:p w14:paraId="0D9E5C4E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937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E08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DifferenceArray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int[] applyRangeAdds(int n, int[][] queries)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diff = new int[n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(int[] q : queries)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l = q[0], r = q[1], val = q[2];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diff[l] += val;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(r + 1 &lt; n) diff[r + 1] -= val;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ans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cur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+= diff[i];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ans[i] = cur;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1E4B4CDD">
      <w:pPr>
        <w:spacing w:after="40"/>
      </w:pPr>
    </w:p>
    <w:p w14:paraId="7A47AEB7">
      <w:pPr>
        <w:pStyle w:val="165"/>
      </w:pPr>
      <w:r>
        <w:t>9. Dry Run</w:t>
      </w:r>
    </w:p>
    <w:p w14:paraId="39FE737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2A457E9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Difference Array invariant after each step, not only at the end.</w:t>
      </w:r>
    </w:p>
    <w:p w14:paraId="713FABF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0E0CC7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0F28380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F7D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807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Difference Array before reading constraints. Constraints decide whether the intended solution is O(n), O(n log n), logarithmic, or exponential with pruning.</w:t>
            </w:r>
          </w:p>
        </w:tc>
      </w:tr>
    </w:tbl>
    <w:p w14:paraId="21BC2FDD">
      <w:pPr>
        <w:spacing w:after="40"/>
      </w:pPr>
    </w:p>
    <w:p w14:paraId="70DF9956">
      <w:pPr>
        <w:pStyle w:val="23"/>
        <w:spacing w:after="60"/>
        <w:ind w:left="540" w:hanging="269"/>
      </w:pPr>
      <w:r>
        <w:t>Say the invariant out loud before coding.</w:t>
      </w:r>
    </w:p>
    <w:p w14:paraId="551111E5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BBB74F4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442B06B5">
      <w:pPr>
        <w:pStyle w:val="165"/>
      </w:pPr>
      <w:r>
        <w:t>11. Pattern Recognition</w:t>
      </w:r>
    </w:p>
    <w:p w14:paraId="38A9C237">
      <w:pPr>
        <w:pStyle w:val="23"/>
        <w:spacing w:after="60"/>
        <w:ind w:left="540" w:hanging="269"/>
      </w:pPr>
      <w:r>
        <w:t>Look for wording that implies Difference Array: repeated queries, ordered choices, connectivity, contiguous ranges, hierarchy, or state transitions.</w:t>
      </w:r>
    </w:p>
    <w:p w14:paraId="1900559A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0CF0FE33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A0428CA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B309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C91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5F0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7091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B9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40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Difference Array from first principles; implement the core operation; dry-run a small case.</w:t>
            </w:r>
          </w:p>
        </w:tc>
      </w:tr>
      <w:tr w14:paraId="234DB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68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89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Difference Array with sorting, hashing, recursion, or another common pattern.</w:t>
            </w:r>
          </w:p>
        </w:tc>
      </w:tr>
      <w:tr w14:paraId="162BC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C2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78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AD36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74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49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Difference Array inside a disguised story problem, discuss tradeoffs, and produce production-clean Java.</w:t>
            </w:r>
          </w:p>
        </w:tc>
      </w:tr>
    </w:tbl>
    <w:p w14:paraId="4160AA0C">
      <w:pPr>
        <w:spacing w:after="80"/>
      </w:pPr>
    </w:p>
    <w:p w14:paraId="11B8EAE7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8E7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7B8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25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A1B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114A1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E3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Car Pooling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67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4F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71A0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43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Corporate Flight Bookings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E9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3B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4378F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F0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Addition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D0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06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BA11C84">
      <w:pPr>
        <w:spacing w:after="80"/>
      </w:pPr>
    </w:p>
    <w:p w14:paraId="07B1A3DD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525D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D5D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17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18B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330A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A7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21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E3B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23B74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0D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48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4C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27C1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F9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4E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7E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40606A30">
      <w:pPr>
        <w:spacing w:after="80"/>
      </w:pPr>
    </w:p>
    <w:p w14:paraId="58573D63">
      <w:r>
        <w:br w:type="page"/>
      </w:r>
    </w:p>
    <w:p w14:paraId="43D149A9">
      <w:pPr>
        <w:pStyle w:val="2"/>
      </w:pPr>
      <w:bookmarkStart w:id="16" w:name="_Toc17730"/>
      <w:r>
        <w:t>Kadane</w:t>
      </w:r>
      <w:bookmarkEnd w:id="1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026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DCC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Kadane questions usually test whether you can identify the invariant before writing code. Start by stating what must remain true after every operation.</w:t>
            </w:r>
          </w:p>
        </w:tc>
      </w:tr>
    </w:tbl>
    <w:p w14:paraId="7835FCE5">
      <w:pPr>
        <w:spacing w:after="40"/>
      </w:pPr>
    </w:p>
    <w:p w14:paraId="322CD190">
      <w:pPr>
        <w:pStyle w:val="165"/>
      </w:pPr>
      <w:r>
        <w:t>1. Concept</w:t>
      </w:r>
    </w:p>
    <w:p w14:paraId="3B7FDEC7">
      <w:r>
        <w:t>Kadane is a way to organize computation so a repeated decision becomes predictable. In interviews, the concept is less about memorizing a template and more about knowing what information must be preserved while the input changes.</w:t>
      </w:r>
    </w:p>
    <w:p w14:paraId="0C627C56">
      <w:pPr>
        <w:pStyle w:val="165"/>
      </w:pPr>
      <w:r>
        <w:t>2. Why It Exists</w:t>
      </w:r>
    </w:p>
    <w:p w14:paraId="681540BA">
      <w:r>
        <w:t>Kadane's algorithm exists to find the best contiguous subarray without testing all O(n^2) ranges.</w:t>
      </w:r>
    </w:p>
    <w:p w14:paraId="63E41C2D">
      <w:pPr>
        <w:pStyle w:val="165"/>
      </w:pPr>
      <w:r>
        <w:t>3. Real-World Analogy</w:t>
      </w:r>
    </w:p>
    <w:p w14:paraId="6BE7DAA4">
      <w:r>
        <w:t>Running with a backpack: if the current load becomes harmful, drop it and start fresh.</w:t>
      </w:r>
    </w:p>
    <w:p w14:paraId="5F92ED8D">
      <w:pPr>
        <w:pStyle w:val="165"/>
      </w:pPr>
      <w:r>
        <w:t>4. Theory</w:t>
      </w:r>
    </w:p>
    <w:p w14:paraId="3E3A1ECE">
      <w:r>
        <w:t>The theory behind Kadane is built around an invariant: a statement that stays true as the algorithm progresses. When you can name the invariant, you can prove why the algorithm is correct and explain it under pressure.</w:t>
      </w:r>
    </w:p>
    <w:p w14:paraId="411D0BA7">
      <w:r>
        <w:t>A practical interview approach is to write the brute force first in words, identify the repeated work, and then choose the data structure or pattern that removes that repetition.</w:t>
      </w:r>
    </w:p>
    <w:p w14:paraId="42E0D07B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C2B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3ED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cur = max(a[i], cur + a[i])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best = max(best, cur)</w:t>
            </w:r>
          </w:p>
        </w:tc>
      </w:tr>
    </w:tbl>
    <w:p w14:paraId="01623902">
      <w:pPr>
        <w:spacing w:after="40"/>
      </w:pPr>
    </w:p>
    <w:p w14:paraId="297D745C">
      <w:pPr>
        <w:pStyle w:val="165"/>
      </w:pPr>
      <w:r>
        <w:t>6. Operations</w:t>
      </w:r>
    </w:p>
    <w:p w14:paraId="55FB4B73">
      <w:pPr>
        <w:pStyle w:val="23"/>
        <w:spacing w:after="60"/>
        <w:ind w:left="540" w:hanging="269"/>
      </w:pPr>
      <w:r>
        <w:t>Maintain best subarray ending at current index.</w:t>
      </w:r>
    </w:p>
    <w:p w14:paraId="5D93469C">
      <w:pPr>
        <w:pStyle w:val="23"/>
        <w:spacing w:after="60"/>
        <w:ind w:left="540" w:hanging="269"/>
      </w:pPr>
      <w:r>
        <w:t>Reset when previous sum hurts future choices.</w:t>
      </w:r>
    </w:p>
    <w:p w14:paraId="35F6B3C0">
      <w:pPr>
        <w:pStyle w:val="23"/>
        <w:spacing w:after="60"/>
        <w:ind w:left="540" w:hanging="269"/>
      </w:pPr>
      <w:r>
        <w:t>Track global best.</w:t>
      </w:r>
    </w:p>
    <w:p w14:paraId="6A731415">
      <w:pPr>
        <w:pStyle w:val="23"/>
        <w:spacing w:after="60"/>
        <w:ind w:left="540" w:hanging="269"/>
      </w:pPr>
      <w:r>
        <w:t>Adapt to circular arrays and max product variants.</w:t>
      </w:r>
    </w:p>
    <w:p w14:paraId="28AA1983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BF28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0CC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C1C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7B6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D8B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3A67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5F2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46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F2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B1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6B6AF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2A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E8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F2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89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3CC22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D3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A9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47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4F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710925AE">
      <w:pPr>
        <w:spacing w:after="80"/>
      </w:pPr>
    </w:p>
    <w:p w14:paraId="1FA72EF8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E11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76C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Kadane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maxSubArray(int[]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best = nums[0], cur = nums[0];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1; i &lt; nums.length;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Math.max(nums[i], cur + nums[i]);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best = Math.max(best, cur);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best;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C1E7E27">
      <w:pPr>
        <w:spacing w:after="40"/>
      </w:pPr>
    </w:p>
    <w:p w14:paraId="1DF0D9F2">
      <w:pPr>
        <w:pStyle w:val="165"/>
      </w:pPr>
      <w:r>
        <w:t>9. Dry Run</w:t>
      </w:r>
    </w:p>
    <w:p w14:paraId="7577D22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42CE7CB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Kadane invariant after each step, not only at the end.</w:t>
      </w:r>
    </w:p>
    <w:p w14:paraId="1814C93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2386F6C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7FBED295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55F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D86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Kadane before reading constraints. Constraints decide whether the intended solution is O(n), O(n log n), logarithmic, or exponential with pruning.</w:t>
            </w:r>
          </w:p>
        </w:tc>
      </w:tr>
    </w:tbl>
    <w:p w14:paraId="1E4B93EF">
      <w:pPr>
        <w:spacing w:after="40"/>
      </w:pPr>
    </w:p>
    <w:p w14:paraId="6E1256B7">
      <w:pPr>
        <w:pStyle w:val="23"/>
        <w:spacing w:after="60"/>
        <w:ind w:left="540" w:hanging="269"/>
      </w:pPr>
      <w:r>
        <w:t>Say the invariant out loud before coding.</w:t>
      </w:r>
    </w:p>
    <w:p w14:paraId="1E9AC102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60B1C8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B160ED6">
      <w:pPr>
        <w:pStyle w:val="165"/>
      </w:pPr>
      <w:r>
        <w:t>11. Pattern Recognition</w:t>
      </w:r>
    </w:p>
    <w:p w14:paraId="3DC53358">
      <w:pPr>
        <w:pStyle w:val="23"/>
        <w:spacing w:after="60"/>
        <w:ind w:left="540" w:hanging="269"/>
      </w:pPr>
      <w:r>
        <w:t>Look for wording that implies Kadane: repeated queries, ordered choices, connectivity, contiguous ranges, hierarchy, or state transitions.</w:t>
      </w:r>
    </w:p>
    <w:p w14:paraId="7A7F8676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6E38450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6AF0F8DE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6F5A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E4A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9A2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D76F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00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98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Kadane from first principles; implement the core operation; dry-run a small case.</w:t>
            </w:r>
          </w:p>
        </w:tc>
      </w:tr>
      <w:tr w14:paraId="29A6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4C9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3E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Kadane with sorting, hashing, recursion, or another common pattern.</w:t>
            </w:r>
          </w:p>
        </w:tc>
      </w:tr>
      <w:tr w14:paraId="1D653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BB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11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1027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4D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425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Kadane inside a disguised story problem, discuss tradeoffs, and produce production-clean Java.</w:t>
            </w:r>
          </w:p>
        </w:tc>
      </w:tr>
    </w:tbl>
    <w:p w14:paraId="56624D9F">
      <w:pPr>
        <w:spacing w:after="80"/>
      </w:pPr>
    </w:p>
    <w:p w14:paraId="1F4D7698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0BFA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DFB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1AC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7FB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40F3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A1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Subarray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EC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556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E344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7E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Sum Circular Subarray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80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C3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5684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2A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Product Subarray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36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4E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47D8F16">
      <w:pPr>
        <w:spacing w:after="80"/>
      </w:pPr>
    </w:p>
    <w:p w14:paraId="5F191DB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0C4EB85"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98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A1F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B6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0033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D5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AB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AF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C379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90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82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53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9448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734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8A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04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1C1F95F2">
      <w:pPr>
        <w:spacing w:after="80"/>
      </w:pPr>
    </w:p>
    <w:p w14:paraId="551DF8AC">
      <w:r>
        <w:br w:type="page"/>
      </w:r>
    </w:p>
    <w:p w14:paraId="574820A1">
      <w:pPr>
        <w:pStyle w:val="2"/>
      </w:pPr>
      <w:bookmarkStart w:id="17" w:name="_Toc12409"/>
      <w:r>
        <w:t>Binary Search</w:t>
      </w:r>
      <w:bookmarkEnd w:id="1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535D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6A4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Binary Search questions usually test whether you can identify the invariant before writing code. Start by stating what must remain true after every operation.</w:t>
            </w:r>
          </w:p>
        </w:tc>
      </w:tr>
    </w:tbl>
    <w:p w14:paraId="0F204DAD">
      <w:pPr>
        <w:spacing w:after="40"/>
      </w:pPr>
    </w:p>
    <w:p w14:paraId="31D394F6">
      <w:pPr>
        <w:pStyle w:val="165"/>
      </w:pPr>
      <w:r>
        <w:t>1. Concept</w:t>
      </w:r>
    </w:p>
    <w:p w14:paraId="24A0ACF8">
      <w:r>
        <w:t>Binary Search is a way to organize computation so a repeated decision becomes predictable. In interviews, the concept is less about memorizing a template and more about knowing what information must be preserved while the input changes.</w:t>
      </w:r>
    </w:p>
    <w:p w14:paraId="3B95E6F8">
      <w:pPr>
        <w:pStyle w:val="165"/>
      </w:pPr>
      <w:r>
        <w:t>2. Why It Exists</w:t>
      </w:r>
    </w:p>
    <w:p w14:paraId="77B2EE37">
      <w:r>
        <w:t>Binary search exists to exploit monotonic structure. Each comparison discards half the candidates.</w:t>
      </w:r>
    </w:p>
    <w:p w14:paraId="30BB9C3D">
      <w:pPr>
        <w:pStyle w:val="165"/>
      </w:pPr>
      <w:r>
        <w:t>3. Real-World Analogy</w:t>
      </w:r>
    </w:p>
    <w:p w14:paraId="7392F6A2">
      <w:r>
        <w:t>Guessing a number by asking higher or lower.</w:t>
      </w:r>
    </w:p>
    <w:p w14:paraId="173707CC">
      <w:pPr>
        <w:pStyle w:val="165"/>
      </w:pPr>
      <w:r>
        <w:t>4. Theory</w:t>
      </w:r>
    </w:p>
    <w:p w14:paraId="2EC865D2">
      <w:r>
        <w:t>The theory behind Binary Search is built around an invariant: a statement that stays true as the algorithm progresses. When you can name the invariant, you can prove why the algorithm is correct and explain it under pressure.</w:t>
      </w:r>
    </w:p>
    <w:p w14:paraId="1470FAF1">
      <w:r>
        <w:t>A practical interview approach is to write the brute force first in words, identify the repeated work, and then choose the data structure or pattern that removes that repetition.</w:t>
      </w:r>
    </w:p>
    <w:p w14:paraId="1511E360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CE4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4843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false false false true true true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^ first true</w:t>
            </w:r>
          </w:p>
        </w:tc>
      </w:tr>
    </w:tbl>
    <w:p w14:paraId="564476D0">
      <w:pPr>
        <w:spacing w:after="40"/>
      </w:pPr>
    </w:p>
    <w:p w14:paraId="08909F27">
      <w:pPr>
        <w:pStyle w:val="165"/>
      </w:pPr>
      <w:r>
        <w:t>6. Operations</w:t>
      </w:r>
    </w:p>
    <w:p w14:paraId="2E73D703">
      <w:pPr>
        <w:pStyle w:val="23"/>
        <w:spacing w:after="60"/>
        <w:ind w:left="540" w:hanging="269"/>
      </w:pPr>
      <w:r>
        <w:t>Search exact values in sorted arrays.</w:t>
      </w:r>
    </w:p>
    <w:p w14:paraId="783FEF6B">
      <w:pPr>
        <w:pStyle w:val="23"/>
        <w:spacing w:after="60"/>
        <w:ind w:left="540" w:hanging="269"/>
      </w:pPr>
      <w:r>
        <w:t>Find lower/upper bounds.</w:t>
      </w:r>
    </w:p>
    <w:p w14:paraId="4BC37ED2">
      <w:pPr>
        <w:pStyle w:val="23"/>
        <w:spacing w:after="60"/>
        <w:ind w:left="540" w:hanging="269"/>
      </w:pPr>
      <w:r>
        <w:t>Search the answer space using a feasibility check.</w:t>
      </w:r>
    </w:p>
    <w:p w14:paraId="6D588944">
      <w:pPr>
        <w:pStyle w:val="23"/>
        <w:spacing w:after="60"/>
        <w:ind w:left="540" w:hanging="269"/>
      </w:pPr>
      <w:r>
        <w:t>Avoid overflow with lo + (hi - lo) / 2.</w:t>
      </w:r>
    </w:p>
    <w:p w14:paraId="13E55816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0DD11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EFB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D50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8F9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8A2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71F18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298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 sorted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72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B8C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9E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Invariant halves space</w:t>
            </w:r>
          </w:p>
        </w:tc>
      </w:tr>
      <w:tr w14:paraId="5BB8F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E9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Lower bound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6A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A8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10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First true</w:t>
            </w:r>
          </w:p>
        </w:tc>
      </w:tr>
      <w:tr w14:paraId="55A10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46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Answer search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69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range * check)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B2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33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Monotonic predicate</w:t>
            </w:r>
          </w:p>
        </w:tc>
      </w:tr>
    </w:tbl>
    <w:p w14:paraId="4501CFC6">
      <w:pPr>
        <w:spacing w:after="80"/>
      </w:pPr>
    </w:p>
    <w:p w14:paraId="7DC0D396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1EC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1A36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BinarySearchPatterns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lowerBound(int[] a, int target)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lo = 0, hi =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(lo &lt; hi)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mid = lo + (hi - lo) / 2;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(a[mid] &gt;= target) hi = mid;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else lo = mid + 1;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lo;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1E17B01">
      <w:pPr>
        <w:spacing w:after="40"/>
      </w:pPr>
    </w:p>
    <w:p w14:paraId="22EE9F2B">
      <w:pPr>
        <w:pStyle w:val="165"/>
      </w:pPr>
      <w:r>
        <w:t>9. Dry Run</w:t>
      </w:r>
    </w:p>
    <w:p w14:paraId="791C8F4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CE20BA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Binary Search invariant after each step, not only at the end.</w:t>
      </w:r>
    </w:p>
    <w:p w14:paraId="03D9D0A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B26069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064CF5F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433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9E2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Binary Search before reading constraints. Constraints decide whether the intended solution is O(n), O(n log n), logarithmic, or exponential with pruning.</w:t>
            </w:r>
          </w:p>
        </w:tc>
      </w:tr>
    </w:tbl>
    <w:p w14:paraId="287DF03F">
      <w:pPr>
        <w:spacing w:after="40"/>
      </w:pPr>
    </w:p>
    <w:p w14:paraId="36790F0F">
      <w:pPr>
        <w:pStyle w:val="23"/>
        <w:spacing w:after="60"/>
        <w:ind w:left="540" w:hanging="269"/>
      </w:pPr>
      <w:r>
        <w:t>Say the invariant out loud before coding.</w:t>
      </w:r>
    </w:p>
    <w:p w14:paraId="50872A88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2C5607D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9DE34D5">
      <w:pPr>
        <w:pStyle w:val="165"/>
      </w:pPr>
      <w:r>
        <w:t>11. Pattern Recognition</w:t>
      </w:r>
    </w:p>
    <w:p w14:paraId="4EB5C01A">
      <w:pPr>
        <w:pStyle w:val="23"/>
        <w:spacing w:after="60"/>
        <w:ind w:left="540" w:hanging="269"/>
      </w:pPr>
      <w:r>
        <w:t>Look for wording that implies Binary Search: repeated queries, ordered choices, connectivity, contiguous ranges, hierarchy, or state transitions.</w:t>
      </w:r>
    </w:p>
    <w:p w14:paraId="779C0506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954A336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4780871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EF26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970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2EB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1B2B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29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44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Binary Search from first principles; implement the core operation; dry-run a small case.</w:t>
            </w:r>
          </w:p>
        </w:tc>
      </w:tr>
      <w:tr w14:paraId="78B80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ED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C7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Binary Search with sorting, hashing, recursion, or another common pattern.</w:t>
            </w:r>
          </w:p>
        </w:tc>
      </w:tr>
      <w:tr w14:paraId="4AE5F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93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CB8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4F5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7E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0AA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Binary Search inside a disguised story problem, discuss tradeoffs, and produce production-clean Java.</w:t>
            </w:r>
          </w:p>
        </w:tc>
      </w:tr>
    </w:tbl>
    <w:p w14:paraId="3270D809">
      <w:pPr>
        <w:spacing w:after="80"/>
      </w:pPr>
    </w:p>
    <w:p w14:paraId="557E2F1C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4617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BDB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2C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6D6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123E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59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F7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C44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4496F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F1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 in Rotated Sorted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B8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96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DE20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83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E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91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043D947">
      <w:pPr>
        <w:spacing w:after="80"/>
      </w:pPr>
    </w:p>
    <w:p w14:paraId="2E79A55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C9D2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46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E54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B72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68CC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4B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57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F4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3DAEE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82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AD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8B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5A2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E2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36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34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0113C74C">
      <w:pPr>
        <w:spacing w:after="80"/>
      </w:pPr>
    </w:p>
    <w:p w14:paraId="2EBF5C30">
      <w:r>
        <w:br w:type="page"/>
      </w:r>
    </w:p>
    <w:p w14:paraId="1BBE301B">
      <w:pPr>
        <w:pStyle w:val="2"/>
      </w:pPr>
      <w:bookmarkStart w:id="18" w:name="_Toc7869"/>
      <w:r>
        <w:t>Strings</w:t>
      </w:r>
      <w:bookmarkEnd w:id="1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0E0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90B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Strings questions usually test whether you can identify the invariant before writing code. Start by stating what must remain true after every operation.</w:t>
            </w:r>
          </w:p>
        </w:tc>
      </w:tr>
    </w:tbl>
    <w:p w14:paraId="25D60728">
      <w:pPr>
        <w:spacing w:after="40"/>
      </w:pPr>
    </w:p>
    <w:p w14:paraId="36E32B60">
      <w:pPr>
        <w:pStyle w:val="165"/>
      </w:pPr>
      <w:r>
        <w:t>1. Concept</w:t>
      </w:r>
    </w:p>
    <w:p w14:paraId="7E83E9F3">
      <w:r>
        <w:t>Strings is a way to organize computation so a repeated decision becomes predictable. In interviews, the concept is less about memorizing a template and more about knowing what information must be preserved while the input changes.</w:t>
      </w:r>
    </w:p>
    <w:p w14:paraId="091C7A87">
      <w:pPr>
        <w:pStyle w:val="165"/>
      </w:pPr>
      <w:r>
        <w:t>2. Why It Exists</w:t>
      </w:r>
    </w:p>
    <w:p w14:paraId="5C354BF1">
      <w:r>
        <w:t>String algorithms exist because text is sequential but comparisons can be expensive. Good preprocessing avoids repeated matching.</w:t>
      </w:r>
    </w:p>
    <w:p w14:paraId="36BAE150">
      <w:pPr>
        <w:pStyle w:val="165"/>
      </w:pPr>
      <w:r>
        <w:t>3. Real-World Analogy</w:t>
      </w:r>
    </w:p>
    <w:p w14:paraId="39222A3A">
      <w:r>
        <w:t>Autocomplete on a phone: the system uses structure instead of comparing every word from scratch.</w:t>
      </w:r>
    </w:p>
    <w:p w14:paraId="433BD2D8">
      <w:pPr>
        <w:pStyle w:val="165"/>
      </w:pPr>
      <w:r>
        <w:t>4. Theory</w:t>
      </w:r>
    </w:p>
    <w:p w14:paraId="7E8EFE5B">
      <w:r>
        <w:t>The theory behind Strings is built around an invariant: a statement that stays true as the algorithm progresses. When you can name the invariant, you can prove why the algorithm is correct and explain it under pressure.</w:t>
      </w:r>
    </w:p>
    <w:p w14:paraId="3123F3B0">
      <w:r>
        <w:t>A practical interview approach is to write the brute force first in words, identify the repeated work, and then choose the data structure or pattern that removes that repetition.</w:t>
      </w:r>
    </w:p>
    <w:p w14:paraId="1CE6CFDA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FF0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7C7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pattern: a b a b a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pi:      0 0 1 2 3</w:t>
            </w:r>
          </w:p>
        </w:tc>
      </w:tr>
    </w:tbl>
    <w:p w14:paraId="7BFC9354">
      <w:pPr>
        <w:spacing w:after="40"/>
      </w:pPr>
    </w:p>
    <w:p w14:paraId="23F01399">
      <w:pPr>
        <w:pStyle w:val="165"/>
      </w:pPr>
      <w:r>
        <w:t>6. Operations</w:t>
      </w:r>
    </w:p>
    <w:p w14:paraId="5E916EDA">
      <w:pPr>
        <w:pStyle w:val="23"/>
        <w:spacing w:after="60"/>
        <w:ind w:left="540" w:hanging="269"/>
      </w:pPr>
      <w:r>
        <w:t>Scan characters and maintain state.</w:t>
      </w:r>
    </w:p>
    <w:p w14:paraId="4E608094">
      <w:pPr>
        <w:pStyle w:val="23"/>
        <w:spacing w:after="60"/>
        <w:ind w:left="540" w:hanging="269"/>
      </w:pPr>
      <w:r>
        <w:t>Normalize case or frequency when order does not matter.</w:t>
      </w:r>
    </w:p>
    <w:p w14:paraId="66A9913B">
      <w:pPr>
        <w:pStyle w:val="23"/>
        <w:spacing w:after="60"/>
        <w:ind w:left="540" w:hanging="269"/>
      </w:pPr>
      <w:r>
        <w:t>Use KMP/Z/Rabin-Karp for pattern matching.</w:t>
      </w:r>
    </w:p>
    <w:p w14:paraId="3E02D3AF">
      <w:pPr>
        <w:pStyle w:val="23"/>
        <w:spacing w:after="60"/>
        <w:ind w:left="540" w:hanging="269"/>
      </w:pPr>
      <w:r>
        <w:t>Use StringBuilder for repeated construction.</w:t>
      </w:r>
    </w:p>
    <w:p w14:paraId="5C8D9B78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7827B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D5B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A29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514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FD4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3EC72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648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Index scan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BB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B6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D8A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Characters</w:t>
            </w:r>
          </w:p>
        </w:tc>
      </w:tr>
      <w:tr w14:paraId="7168B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FF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Substring naive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50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O(n*m)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00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C0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May TLE</w:t>
            </w:r>
          </w:p>
        </w:tc>
      </w:tr>
      <w:tr w14:paraId="279BB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B5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KMP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64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O(n+m)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34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O(m)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5A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Prefix function</w:t>
            </w:r>
          </w:p>
        </w:tc>
      </w:tr>
    </w:tbl>
    <w:p w14:paraId="36781DE8">
      <w:pPr>
        <w:spacing w:after="80"/>
      </w:pPr>
    </w:p>
    <w:p w14:paraId="59EE2E27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CB5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B861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KMP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int[] prefix(String p)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pi = new int[p.length()];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1; i &lt; p.length();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j = pi[i - 1];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(j &gt; 0 &amp;&amp; p.charAt(i) != p.charAt(j)) j = pi[j - 1];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(p.charAt(i) == p.charAt(j)) j++;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pi[i] = j;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pi;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2E14E2A">
      <w:pPr>
        <w:spacing w:after="40"/>
      </w:pPr>
    </w:p>
    <w:p w14:paraId="79C5B982">
      <w:pPr>
        <w:pStyle w:val="165"/>
      </w:pPr>
      <w:r>
        <w:t>9. Dry Run</w:t>
      </w:r>
    </w:p>
    <w:p w14:paraId="24E6D46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6941A8A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Strings invariant after each step, not only at the end.</w:t>
      </w:r>
    </w:p>
    <w:p w14:paraId="6AA1026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29C1D24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3C30DA6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B7A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8F1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Strings before reading constraints. Constraints decide whether the intended solution is O(n), O(n log n), logarithmic, or exponential with pruning.</w:t>
            </w:r>
          </w:p>
        </w:tc>
      </w:tr>
    </w:tbl>
    <w:p w14:paraId="2AAFCE85">
      <w:pPr>
        <w:spacing w:after="40"/>
      </w:pPr>
    </w:p>
    <w:p w14:paraId="5C4FCE2B">
      <w:pPr>
        <w:pStyle w:val="23"/>
        <w:spacing w:after="60"/>
        <w:ind w:left="540" w:hanging="269"/>
      </w:pPr>
      <w:r>
        <w:t>Say the invariant out loud before coding.</w:t>
      </w:r>
    </w:p>
    <w:p w14:paraId="25F480E4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E0B798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BA56E72">
      <w:pPr>
        <w:pStyle w:val="165"/>
      </w:pPr>
      <w:r>
        <w:t>11. Pattern Recognition</w:t>
      </w:r>
    </w:p>
    <w:p w14:paraId="7F20973A">
      <w:pPr>
        <w:pStyle w:val="23"/>
        <w:spacing w:after="60"/>
        <w:ind w:left="540" w:hanging="269"/>
      </w:pPr>
      <w:r>
        <w:t>Look for wording that implies Strings: repeated queries, ordered choices, connectivity, contiguous ranges, hierarchy, or state transitions.</w:t>
      </w:r>
    </w:p>
    <w:p w14:paraId="164C2858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7544403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1416683F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7D87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3ED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B85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3DEE6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A6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CE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Strings from first principles; implement the core operation; dry-run a small case.</w:t>
            </w:r>
          </w:p>
        </w:tc>
      </w:tr>
      <w:tr w14:paraId="6F855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B9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A8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Strings with sorting, hashing, recursion, or another common pattern.</w:t>
            </w:r>
          </w:p>
        </w:tc>
      </w:tr>
      <w:tr w14:paraId="1BF8C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DCB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13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2946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14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BB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Strings inside a disguised story problem, discuss tradeoffs, and produce production-clean Java.</w:t>
            </w:r>
          </w:p>
        </w:tc>
      </w:tr>
    </w:tbl>
    <w:p w14:paraId="779CBEE3">
      <w:pPr>
        <w:spacing w:after="80"/>
      </w:pPr>
    </w:p>
    <w:p w14:paraId="366AE843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1E6A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857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20F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D8B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7027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91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Valid Palindrome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C7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9B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1AE4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B5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Palindromic Substring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56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A82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FEDC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24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AC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2A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69332B0">
      <w:pPr>
        <w:spacing w:after="80"/>
      </w:pPr>
    </w:p>
    <w:p w14:paraId="5A0ABEF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2156A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007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8B0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5CB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9EC3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B8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E3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4A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4A5C8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E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E8F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3D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4C5B6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D7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4A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C8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02370365">
      <w:pPr>
        <w:spacing w:after="80"/>
      </w:pPr>
    </w:p>
    <w:p w14:paraId="6A6ABA28">
      <w:r>
        <w:br w:type="page"/>
      </w:r>
    </w:p>
    <w:p w14:paraId="35D55104">
      <w:pPr>
        <w:pStyle w:val="2"/>
      </w:pPr>
      <w:bookmarkStart w:id="19" w:name="_Toc26344"/>
      <w:r>
        <w:t>Data Structures</w:t>
      </w:r>
      <w:bookmarkEnd w:id="19"/>
    </w:p>
    <w:p w14:paraId="42BC1078">
      <w:r>
        <w:t>This part groups the data structures topics from the A2Z preparation path. Read the chapters in order once, then revisit them by pattern when solving mixed problems.</w:t>
      </w:r>
    </w:p>
    <w:p w14:paraId="41EEEB08">
      <w:r>
        <w:br w:type="page"/>
      </w:r>
    </w:p>
    <w:p w14:paraId="4A9F3FB4">
      <w:pPr>
        <w:pStyle w:val="2"/>
      </w:pPr>
      <w:bookmarkStart w:id="20" w:name="_Toc11639"/>
      <w:r>
        <w:t>Linked List</w:t>
      </w:r>
      <w:bookmarkEnd w:id="2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632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7AC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Linked List questions usually test whether you can identify the invariant before writing code. Start by stating what must remain true after every operation.</w:t>
            </w:r>
          </w:p>
        </w:tc>
      </w:tr>
    </w:tbl>
    <w:p w14:paraId="28EE37C4">
      <w:pPr>
        <w:spacing w:after="40"/>
      </w:pPr>
    </w:p>
    <w:p w14:paraId="389BE1D0">
      <w:pPr>
        <w:pStyle w:val="165"/>
      </w:pPr>
      <w:r>
        <w:t>1. Concept</w:t>
      </w:r>
    </w:p>
    <w:p w14:paraId="7EBFD089">
      <w:r>
        <w:t>Linked List is a way to organize computation so a repeated decision becomes predictable. In interviews, the concept is less about memorizing a template and more about knowing what information must be preserved while the input changes.</w:t>
      </w:r>
    </w:p>
    <w:p w14:paraId="7EBEFF3E">
      <w:pPr>
        <w:pStyle w:val="165"/>
      </w:pPr>
      <w:r>
        <w:t>2. Why It Exists</w:t>
      </w:r>
    </w:p>
    <w:p w14:paraId="542FD901">
      <w:r>
        <w:t>Linked lists exist for dynamic insertion and deletion without shifting large contiguous arrays.</w:t>
      </w:r>
    </w:p>
    <w:p w14:paraId="07F7F4B1">
      <w:pPr>
        <w:pStyle w:val="165"/>
      </w:pPr>
      <w:r>
        <w:t>3. Real-World Analogy</w:t>
      </w:r>
    </w:p>
    <w:p w14:paraId="4A36D2D7">
      <w:r>
        <w:t>A treasure hunt: each clue points to the next location.</w:t>
      </w:r>
    </w:p>
    <w:p w14:paraId="6F2CD402">
      <w:pPr>
        <w:pStyle w:val="165"/>
      </w:pPr>
      <w:r>
        <w:t>4. Theory</w:t>
      </w:r>
    </w:p>
    <w:p w14:paraId="15761A42">
      <w:r>
        <w:t>The theory behind Linked List is built around an invariant: a statement that stays true as the algorithm progresses. When you can name the invariant, you can prove why the algorithm is correct and explain it under pressure.</w:t>
      </w:r>
    </w:p>
    <w:p w14:paraId="24E8DD0C">
      <w:r>
        <w:t>A practical interview approach is to write the brute force first in words, identify the repeated work, and then choose the data structure or pattern that removes that repetition.</w:t>
      </w:r>
    </w:p>
    <w:p w14:paraId="0D508F06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5F6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867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10 -&gt; 20 -&gt; 30 -&gt; NULL</w:t>
            </w:r>
          </w:p>
        </w:tc>
      </w:tr>
    </w:tbl>
    <w:p w14:paraId="1934DCD6">
      <w:pPr>
        <w:spacing w:after="40"/>
      </w:pPr>
    </w:p>
    <w:p w14:paraId="60D99206">
      <w:pPr>
        <w:pStyle w:val="165"/>
      </w:pPr>
      <w:r>
        <w:t>6. Operations</w:t>
      </w:r>
    </w:p>
    <w:p w14:paraId="4EEFAF5B">
      <w:pPr>
        <w:pStyle w:val="23"/>
        <w:spacing w:after="60"/>
        <w:ind w:left="540" w:hanging="269"/>
      </w:pPr>
      <w:r>
        <w:t>Traverse by following next pointers.</w:t>
      </w:r>
    </w:p>
    <w:p w14:paraId="0CBC36BD">
      <w:pPr>
        <w:pStyle w:val="23"/>
        <w:spacing w:after="60"/>
        <w:ind w:left="540" w:hanging="269"/>
      </w:pPr>
      <w:r>
        <w:t>Insert by rewiring links.</w:t>
      </w:r>
    </w:p>
    <w:p w14:paraId="63E01B54">
      <w:pPr>
        <w:pStyle w:val="23"/>
        <w:spacing w:after="60"/>
        <w:ind w:left="540" w:hanging="269"/>
      </w:pPr>
      <w:r>
        <w:t>Delete by bypassing a node.</w:t>
      </w:r>
    </w:p>
    <w:p w14:paraId="7F1070EA">
      <w:pPr>
        <w:pStyle w:val="23"/>
        <w:spacing w:after="60"/>
        <w:ind w:left="540" w:hanging="269"/>
      </w:pPr>
      <w:r>
        <w:t>Reverse using prev/current/next pointers.</w:t>
      </w:r>
    </w:p>
    <w:p w14:paraId="3D04507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6C88D4B1"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4EE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9A9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5CE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7B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42FF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C4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Access kth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7C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O(k)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316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DF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 random access</w:t>
            </w:r>
          </w:p>
        </w:tc>
      </w:tr>
      <w:tr w14:paraId="45E66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75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Insert/delete known node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E4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8E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94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Pointer change</w:t>
            </w:r>
          </w:p>
        </w:tc>
      </w:tr>
      <w:tr w14:paraId="62FF3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47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Reverse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79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1E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20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Three pointers</w:t>
            </w:r>
          </w:p>
        </w:tc>
      </w:tr>
    </w:tbl>
    <w:p w14:paraId="112166F8">
      <w:pPr>
        <w:spacing w:after="80"/>
      </w:pPr>
    </w:p>
    <w:p w14:paraId="2B6EB97F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4EE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568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LinkedListReverse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Node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val;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next;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Node(int v) { val = v;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Node reverse(Node head)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prev = null, cur = head;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(cur != null)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Node next = cur.next;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cur.next = prev;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prev = cur;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next;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prev;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1EE9294C">
      <w:pPr>
        <w:spacing w:after="40"/>
      </w:pPr>
    </w:p>
    <w:p w14:paraId="5B847D67">
      <w:pPr>
        <w:pStyle w:val="165"/>
      </w:pPr>
      <w:r>
        <w:t>9. Dry Run</w:t>
      </w:r>
    </w:p>
    <w:p w14:paraId="0A159E1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13E1C1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Linked List invariant after each step, not only at the end.</w:t>
      </w:r>
    </w:p>
    <w:p w14:paraId="5029813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331773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283FA1B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A2A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C50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Linked List before reading constraints. Constraints decide whether the intended solution is O(n), O(n log n), logarithmic, or exponential with pruning.</w:t>
            </w:r>
          </w:p>
        </w:tc>
      </w:tr>
    </w:tbl>
    <w:p w14:paraId="2E52D668">
      <w:pPr>
        <w:spacing w:after="40"/>
      </w:pPr>
    </w:p>
    <w:p w14:paraId="48993845">
      <w:pPr>
        <w:pStyle w:val="23"/>
        <w:spacing w:after="60"/>
        <w:ind w:left="540" w:hanging="269"/>
      </w:pPr>
      <w:r>
        <w:t>Say the invariant out loud before coding.</w:t>
      </w:r>
    </w:p>
    <w:p w14:paraId="2A0E32A6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DC29BA1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49A1204">
      <w:pPr>
        <w:pStyle w:val="165"/>
      </w:pPr>
      <w:r>
        <w:t>11. Pattern Recognition</w:t>
      </w:r>
    </w:p>
    <w:p w14:paraId="07176C15">
      <w:pPr>
        <w:pStyle w:val="23"/>
        <w:spacing w:after="60"/>
        <w:ind w:left="540" w:hanging="269"/>
      </w:pPr>
      <w:r>
        <w:t>Look for wording that implies Linked List: repeated queries, ordered choices, connectivity, contiguous ranges, hierarchy, or state transitions.</w:t>
      </w:r>
    </w:p>
    <w:p w14:paraId="561DE096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DA4878B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16BA9D5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B0A806F"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32E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D3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1EB9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7A9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16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Linked List from first principles; implement the core operation; dry-run a small case.</w:t>
            </w:r>
          </w:p>
        </w:tc>
      </w:tr>
      <w:tr w14:paraId="23C6E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55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AF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Linked List with sorting, hashing, recursion, or another common pattern.</w:t>
            </w:r>
          </w:p>
        </w:tc>
      </w:tr>
      <w:tr w14:paraId="2D144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FF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89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090B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6A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71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Linked List inside a disguised story problem, discuss tradeoffs, and produce production-clean Java.</w:t>
            </w:r>
          </w:p>
        </w:tc>
      </w:tr>
    </w:tbl>
    <w:p w14:paraId="2E56FFEE">
      <w:pPr>
        <w:spacing w:after="80"/>
      </w:pPr>
    </w:p>
    <w:p w14:paraId="138D7A0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F7A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3CD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5CD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FB4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CF0E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36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Middle of the Linked List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3D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02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033D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87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Reverse Linked List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51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AC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124A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45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 k Sorted Lists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F4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77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2B6B09C">
      <w:pPr>
        <w:spacing w:after="80"/>
      </w:pPr>
    </w:p>
    <w:p w14:paraId="5B24B59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78A5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D3B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D28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DBA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5603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C1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BD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E84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548D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55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92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2A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528E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C9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94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547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423265FE">
      <w:pPr>
        <w:spacing w:after="80"/>
      </w:pPr>
    </w:p>
    <w:p w14:paraId="5872D35D">
      <w:r>
        <w:br w:type="page"/>
      </w:r>
    </w:p>
    <w:p w14:paraId="3EDF9656">
      <w:pPr>
        <w:pStyle w:val="2"/>
      </w:pPr>
      <w:bookmarkStart w:id="21" w:name="_Toc13513"/>
      <w:r>
        <w:t>Stack</w:t>
      </w:r>
      <w:bookmarkEnd w:id="2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8FD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0B2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Stack questions usually test whether you can identify the invariant before writing code. Start by stating what must remain true after every operation.</w:t>
            </w:r>
          </w:p>
        </w:tc>
      </w:tr>
    </w:tbl>
    <w:p w14:paraId="5A567EFE">
      <w:pPr>
        <w:spacing w:after="40"/>
      </w:pPr>
    </w:p>
    <w:p w14:paraId="7FC7E7E0">
      <w:pPr>
        <w:pStyle w:val="165"/>
      </w:pPr>
      <w:r>
        <w:t>1. Concept</w:t>
      </w:r>
    </w:p>
    <w:p w14:paraId="71160F17">
      <w:r>
        <w:t>Stack is a way to organize computation so a repeated decision becomes predictable. In interviews, the concept is less about memorizing a template and more about knowing what information must be preserved while the input changes.</w:t>
      </w:r>
    </w:p>
    <w:p w14:paraId="0853F967">
      <w:pPr>
        <w:pStyle w:val="165"/>
      </w:pPr>
      <w:r>
        <w:t>2. Why It Exists</w:t>
      </w:r>
    </w:p>
    <w:p w14:paraId="2B401BD8">
      <w:r>
        <w:t>Stacks model nested or most-recent-first work. They exist because recursion, parentheses, and undo systems need LIFO behavior.</w:t>
      </w:r>
    </w:p>
    <w:p w14:paraId="27962970">
      <w:pPr>
        <w:pStyle w:val="165"/>
      </w:pPr>
      <w:r>
        <w:t>3. Real-World Analogy</w:t>
      </w:r>
    </w:p>
    <w:p w14:paraId="1963012F">
      <w:r>
        <w:t>A stack of plates: the last plate placed is the first removed.</w:t>
      </w:r>
    </w:p>
    <w:p w14:paraId="17DD68AA">
      <w:pPr>
        <w:pStyle w:val="165"/>
      </w:pPr>
      <w:r>
        <w:t>4. Theory</w:t>
      </w:r>
    </w:p>
    <w:p w14:paraId="63A25BAC">
      <w:r>
        <w:t>The theory behind Stack is built around an invariant: a statement that stays true as the algorithm progresses. When you can name the invariant, you can prove why the algorithm is correct and explain it under pressure.</w:t>
      </w:r>
    </w:p>
    <w:p w14:paraId="04A10A57">
      <w:r>
        <w:t>A practical interview approach is to write the brute force first in words, identify the repeated work, and then choose the data structure or pattern that removes that repetition.</w:t>
      </w:r>
    </w:p>
    <w:p w14:paraId="24BF22F8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80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8E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top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30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20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10</w:t>
            </w:r>
          </w:p>
        </w:tc>
      </w:tr>
    </w:tbl>
    <w:p w14:paraId="09490BF3">
      <w:pPr>
        <w:spacing w:after="40"/>
      </w:pPr>
    </w:p>
    <w:p w14:paraId="70BC7E30">
      <w:pPr>
        <w:pStyle w:val="165"/>
      </w:pPr>
      <w:r>
        <w:t>6. Operations</w:t>
      </w:r>
    </w:p>
    <w:p w14:paraId="3E612A7A">
      <w:pPr>
        <w:pStyle w:val="23"/>
        <w:spacing w:after="60"/>
        <w:ind w:left="540" w:hanging="269"/>
      </w:pPr>
      <w:r>
        <w:t>Push a new element.</w:t>
      </w:r>
    </w:p>
    <w:p w14:paraId="74229ED4">
      <w:pPr>
        <w:pStyle w:val="23"/>
        <w:spacing w:after="60"/>
        <w:ind w:left="540" w:hanging="269"/>
      </w:pPr>
      <w:r>
        <w:t>Pop the most recent element.</w:t>
      </w:r>
    </w:p>
    <w:p w14:paraId="0110BE99">
      <w:pPr>
        <w:pStyle w:val="23"/>
        <w:spacing w:after="60"/>
        <w:ind w:left="540" w:hanging="269"/>
      </w:pPr>
      <w:r>
        <w:t>Peek without removing.</w:t>
      </w:r>
    </w:p>
    <w:p w14:paraId="12D1B9C3">
      <w:pPr>
        <w:pStyle w:val="23"/>
        <w:spacing w:after="60"/>
        <w:ind w:left="540" w:hanging="269"/>
      </w:pPr>
      <w:r>
        <w:t>Use monotonic variants to answer nearest-greater/smaller questions.</w:t>
      </w:r>
    </w:p>
    <w:p w14:paraId="6B55F112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E6CF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D3A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CF8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A32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931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E263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75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Push/pop/top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E0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AB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74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LIFO</w:t>
            </w:r>
          </w:p>
        </w:tc>
      </w:tr>
      <w:tr w14:paraId="272C3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E5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Expression eval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45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52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55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Operators/values</w:t>
            </w:r>
          </w:p>
        </w:tc>
      </w:tr>
      <w:tr w14:paraId="7FC73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CD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Monotonic stack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FB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80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DE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Each item enters/exits once</w:t>
            </w:r>
          </w:p>
        </w:tc>
      </w:tr>
    </w:tbl>
    <w:p w14:paraId="616B754E">
      <w:pPr>
        <w:spacing w:after="80"/>
      </w:pPr>
    </w:p>
    <w:p w14:paraId="5D065375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15D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928D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MinStack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Deque&lt;Integer&gt; st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Deque&lt;Integer&gt; min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push(int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st.push(x);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(min.isEmpty() || x &lt;= min.peek()) min.push(x);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pop()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x = st.pop();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(x == min.peek()) min.pop();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x;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getMin() { return min.peek();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CC035D3">
      <w:pPr>
        <w:spacing w:after="40"/>
      </w:pPr>
    </w:p>
    <w:p w14:paraId="66A3ED64">
      <w:pPr>
        <w:pStyle w:val="165"/>
      </w:pPr>
      <w:r>
        <w:t>9. Dry Run</w:t>
      </w:r>
    </w:p>
    <w:p w14:paraId="07BC24C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57B7967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Stack invariant after each step, not only at the end.</w:t>
      </w:r>
    </w:p>
    <w:p w14:paraId="229C1F8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4DFBB92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093519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D51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F3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Stack before reading constraints. Constraints decide whether the intended solution is O(n), O(n log n), logarithmic, or exponential with pruning.</w:t>
            </w:r>
          </w:p>
        </w:tc>
      </w:tr>
    </w:tbl>
    <w:p w14:paraId="11CBBFE2">
      <w:pPr>
        <w:spacing w:after="40"/>
      </w:pPr>
    </w:p>
    <w:p w14:paraId="66AB8803">
      <w:pPr>
        <w:pStyle w:val="23"/>
        <w:spacing w:after="60"/>
        <w:ind w:left="540" w:hanging="269"/>
      </w:pPr>
      <w:r>
        <w:t>Say the invariant out loud before coding.</w:t>
      </w:r>
    </w:p>
    <w:p w14:paraId="4AE0F146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B294B44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D66864D">
      <w:pPr>
        <w:pStyle w:val="165"/>
      </w:pPr>
      <w:r>
        <w:t>11. Pattern Recognition</w:t>
      </w:r>
    </w:p>
    <w:p w14:paraId="34EB5CCD">
      <w:pPr>
        <w:pStyle w:val="23"/>
        <w:spacing w:after="60"/>
        <w:ind w:left="540" w:hanging="269"/>
      </w:pPr>
      <w:r>
        <w:t>Look for wording that implies Stack: repeated queries, ordered choices, connectivity, contiguous ranges, hierarchy, or state transitions.</w:t>
      </w:r>
    </w:p>
    <w:p w14:paraId="6C0908D4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1527BD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ACC419B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087F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837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850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6A5C9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30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83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Stack from first principles; implement the core operation; dry-run a small case.</w:t>
            </w:r>
          </w:p>
        </w:tc>
      </w:tr>
      <w:tr w14:paraId="20F4D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4A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4A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Stack with sorting, hashing, recursion, or another common pattern.</w:t>
            </w:r>
          </w:p>
        </w:tc>
      </w:tr>
      <w:tr w14:paraId="52AE3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A2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A6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2AD07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67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32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Stack inside a disguised story problem, discuss tradeoffs, and produce production-clean Java.</w:t>
            </w:r>
          </w:p>
        </w:tc>
      </w:tr>
    </w:tbl>
    <w:p w14:paraId="1AD9AA7A">
      <w:pPr>
        <w:spacing w:after="80"/>
      </w:pPr>
    </w:p>
    <w:p w14:paraId="02768BFE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A1A2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A22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207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6B6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C40E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E4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Valid Parentheses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32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32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4022C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696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 Stack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C5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1C9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187F4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DD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Largest Rectangle in Histogram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DE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73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C797BEF">
      <w:pPr>
        <w:spacing w:after="80"/>
      </w:pPr>
    </w:p>
    <w:p w14:paraId="4AB10AC7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7B185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3AA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D7F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B2A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0CCE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FD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D3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F6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8BF9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EA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4D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B7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4138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FD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A54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0A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151202FC">
      <w:pPr>
        <w:spacing w:after="80"/>
      </w:pPr>
    </w:p>
    <w:p w14:paraId="52BC35E8">
      <w:r>
        <w:br w:type="page"/>
      </w:r>
    </w:p>
    <w:p w14:paraId="12FD505C">
      <w:pPr>
        <w:pStyle w:val="2"/>
      </w:pPr>
      <w:bookmarkStart w:id="22" w:name="_Toc9542"/>
      <w:r>
        <w:t>Queue</w:t>
      </w:r>
      <w:bookmarkEnd w:id="2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55E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005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Queue questions usually test whether you can identify the invariant before writing code. Start by stating what must remain true after every operation.</w:t>
            </w:r>
          </w:p>
        </w:tc>
      </w:tr>
    </w:tbl>
    <w:p w14:paraId="497DAF77">
      <w:pPr>
        <w:spacing w:after="40"/>
      </w:pPr>
    </w:p>
    <w:p w14:paraId="2EFF7B06">
      <w:pPr>
        <w:pStyle w:val="165"/>
      </w:pPr>
      <w:r>
        <w:t>1. Concept</w:t>
      </w:r>
    </w:p>
    <w:p w14:paraId="67F9D661">
      <w:r>
        <w:t>Queue is a way to organize computation so a repeated decision becomes predictable. In interviews, the concept is less about memorizing a template and more about knowing what information must be preserved while the input changes.</w:t>
      </w:r>
    </w:p>
    <w:p w14:paraId="3F1EAE93">
      <w:pPr>
        <w:pStyle w:val="165"/>
      </w:pPr>
      <w:r>
        <w:t>2. Why It Exists</w:t>
      </w:r>
    </w:p>
    <w:p w14:paraId="2C98A3CB">
      <w:r>
        <w:t>Queues model first-come-first-served processing. They exist for scheduling, BFS, and streaming buffers.</w:t>
      </w:r>
    </w:p>
    <w:p w14:paraId="2A1D0E6C">
      <w:pPr>
        <w:pStyle w:val="165"/>
      </w:pPr>
      <w:r>
        <w:t>3. Real-World Analogy</w:t>
      </w:r>
    </w:p>
    <w:p w14:paraId="201403EB">
      <w:r>
        <w:t>People standing in a ticket line.</w:t>
      </w:r>
    </w:p>
    <w:p w14:paraId="24013D3F">
      <w:pPr>
        <w:pStyle w:val="165"/>
      </w:pPr>
      <w:r>
        <w:t>4. Theory</w:t>
      </w:r>
    </w:p>
    <w:p w14:paraId="65539A16">
      <w:r>
        <w:t>The theory behind Queue is built around an invariant: a statement that stays true as the algorithm progresses. When you can name the invariant, you can prove why the algorithm is correct and explain it under pressure.</w:t>
      </w:r>
    </w:p>
    <w:p w14:paraId="30E2CC00">
      <w:r>
        <w:t>A practical interview approach is to write the brute force first in words, identify the repeated work, and then choose the data structure or pattern that removes that repetition.</w:t>
      </w:r>
    </w:p>
    <w:p w14:paraId="4A9BFA27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1A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070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Front -&gt; 10 20 30 &lt;- Rear</w:t>
            </w:r>
          </w:p>
        </w:tc>
      </w:tr>
    </w:tbl>
    <w:p w14:paraId="73F9FDC2">
      <w:pPr>
        <w:spacing w:after="40"/>
      </w:pPr>
    </w:p>
    <w:p w14:paraId="2E26F632">
      <w:pPr>
        <w:pStyle w:val="165"/>
      </w:pPr>
      <w:r>
        <w:t>6. Operations</w:t>
      </w:r>
    </w:p>
    <w:p w14:paraId="3CACA540">
      <w:pPr>
        <w:pStyle w:val="23"/>
        <w:spacing w:after="60"/>
        <w:ind w:left="540" w:hanging="269"/>
      </w:pPr>
      <w:r>
        <w:t>Enqueue at the rear.</w:t>
      </w:r>
    </w:p>
    <w:p w14:paraId="6C8EB3BA">
      <w:pPr>
        <w:pStyle w:val="23"/>
        <w:spacing w:after="60"/>
        <w:ind w:left="540" w:hanging="269"/>
      </w:pPr>
      <w:r>
        <w:t>Dequeue from the front.</w:t>
      </w:r>
    </w:p>
    <w:p w14:paraId="1EC7748A">
      <w:pPr>
        <w:pStyle w:val="23"/>
        <w:spacing w:after="60"/>
        <w:ind w:left="540" w:hanging="269"/>
      </w:pPr>
      <w:r>
        <w:t>Peek the front element.</w:t>
      </w:r>
    </w:p>
    <w:p w14:paraId="05DB23F5">
      <w:pPr>
        <w:pStyle w:val="23"/>
        <w:spacing w:after="60"/>
        <w:ind w:left="540" w:hanging="269"/>
      </w:pPr>
      <w:r>
        <w:t>Use queue layers for BFS shortest steps in unweighted graphs.</w:t>
      </w:r>
    </w:p>
    <w:p w14:paraId="30DEDBD2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2A1B2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06C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861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9D2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A67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30D8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64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Enqueue/dequeue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B1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0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09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FIFO</w:t>
            </w:r>
          </w:p>
        </w:tc>
      </w:tr>
      <w:tr w14:paraId="57620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03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BFS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658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O(V+E)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E5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E9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Layer order</w:t>
            </w:r>
          </w:p>
        </w:tc>
      </w:tr>
      <w:tr w14:paraId="00475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C9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Circular buffer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CF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07F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C1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Fixed capacity</w:t>
            </w:r>
          </w:p>
        </w:tc>
      </w:tr>
    </w:tbl>
    <w:p w14:paraId="5C55CDE0">
      <w:pPr>
        <w:spacing w:after="80"/>
      </w:pPr>
    </w:p>
    <w:p w14:paraId="2E70FE94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EEF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A722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CircularQueue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int[] a;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int head = 0, tail = 0, size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CircularQueue(int capacity) { a = new int[capacity];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offer(int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(size == a.length)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a[tail] = x;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tail = (tail + 1) %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size++;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poll()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(size == 0) throw new java.util.NoSuchElementException();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x = a[head];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head = (head + 1) %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size--;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x;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2E7FDA6">
      <w:pPr>
        <w:spacing w:after="40"/>
      </w:pPr>
    </w:p>
    <w:p w14:paraId="42E2FD11">
      <w:pPr>
        <w:pStyle w:val="165"/>
      </w:pPr>
      <w:r>
        <w:t>9. Dry Run</w:t>
      </w:r>
    </w:p>
    <w:p w14:paraId="0C3EE31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E615E6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Queue invariant after each step, not only at the end.</w:t>
      </w:r>
    </w:p>
    <w:p w14:paraId="3300CD7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3363106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7306BDE6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028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A5E6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Queue before reading constraints. Constraints decide whether the intended solution is O(n), O(n log n), logarithmic, or exponential with pruning.</w:t>
            </w:r>
          </w:p>
        </w:tc>
      </w:tr>
    </w:tbl>
    <w:p w14:paraId="08746D6E">
      <w:pPr>
        <w:spacing w:after="40"/>
      </w:pPr>
    </w:p>
    <w:p w14:paraId="0532A673">
      <w:pPr>
        <w:pStyle w:val="23"/>
        <w:spacing w:after="60"/>
        <w:ind w:left="540" w:hanging="269"/>
      </w:pPr>
      <w:r>
        <w:t>Say the invariant out loud before coding.</w:t>
      </w:r>
    </w:p>
    <w:p w14:paraId="1968155F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C7680DA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4F1806A">
      <w:pPr>
        <w:pStyle w:val="165"/>
      </w:pPr>
      <w:r>
        <w:t>11. Pattern Recognition</w:t>
      </w:r>
    </w:p>
    <w:p w14:paraId="0956AC71">
      <w:pPr>
        <w:pStyle w:val="23"/>
        <w:spacing w:after="60"/>
        <w:ind w:left="540" w:hanging="269"/>
      </w:pPr>
      <w:r>
        <w:t>Look for wording that implies Queue: repeated queries, ordered choices, connectivity, contiguous ranges, hierarchy, or state transitions.</w:t>
      </w:r>
    </w:p>
    <w:p w14:paraId="13276A6E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DBFB68D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0D460186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283E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CC7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99F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8404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E8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11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Queue from first principles; implement the core operation; dry-run a small case.</w:t>
            </w:r>
          </w:p>
        </w:tc>
      </w:tr>
      <w:tr w14:paraId="63859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FD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56D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Queue with sorting, hashing, recursion, or another common pattern.</w:t>
            </w:r>
          </w:p>
        </w:tc>
      </w:tr>
      <w:tr w14:paraId="47AA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E8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94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771F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40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F9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Queue inside a disguised story problem, discuss tradeoffs, and produce production-clean Java.</w:t>
            </w:r>
          </w:p>
        </w:tc>
      </w:tr>
    </w:tbl>
    <w:p w14:paraId="60E4F45B">
      <w:pPr>
        <w:spacing w:after="80"/>
      </w:pPr>
    </w:p>
    <w:p w14:paraId="72804E11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8E2C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1F7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0EA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C3E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9B83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FD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Implement Queue using Stacks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80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03B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D21B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8D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Rotting Oranges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8D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BC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9EB2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C0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Number of Islands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FE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E1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B6ACE0E">
      <w:pPr>
        <w:spacing w:after="80"/>
      </w:pPr>
    </w:p>
    <w:p w14:paraId="6AD1E119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7537171"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181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937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CE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CD9F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0F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37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3D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60AF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81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50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A3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3944A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DC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78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1B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2E856819">
      <w:pPr>
        <w:spacing w:after="80"/>
      </w:pPr>
    </w:p>
    <w:p w14:paraId="3DA7285F">
      <w:r>
        <w:br w:type="page"/>
      </w:r>
    </w:p>
    <w:p w14:paraId="0F3D3663">
      <w:pPr>
        <w:pStyle w:val="2"/>
      </w:pPr>
      <w:bookmarkStart w:id="23" w:name="_Toc14886"/>
      <w:r>
        <w:t>Monotonic Stack</w:t>
      </w:r>
      <w:bookmarkEnd w:id="2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C47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7F2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Monotonic Stack questions usually test whether you can identify the invariant before writing code. Start by stating what must remain true after every operation.</w:t>
            </w:r>
          </w:p>
        </w:tc>
      </w:tr>
    </w:tbl>
    <w:p w14:paraId="52E18346">
      <w:pPr>
        <w:spacing w:after="40"/>
      </w:pPr>
    </w:p>
    <w:p w14:paraId="28CA98CC">
      <w:pPr>
        <w:pStyle w:val="165"/>
      </w:pPr>
      <w:r>
        <w:t>1. Concept</w:t>
      </w:r>
    </w:p>
    <w:p w14:paraId="44B770AC">
      <w:r>
        <w:t>Monotonic Stack is a way to organize computation so a repeated decision becomes predictable. In interviews, the concept is less about memorizing a template and more about knowing what information must be preserved while the input changes.</w:t>
      </w:r>
    </w:p>
    <w:p w14:paraId="39575C60">
      <w:pPr>
        <w:pStyle w:val="165"/>
      </w:pPr>
      <w:r>
        <w:t>2. Why It Exists</w:t>
      </w:r>
    </w:p>
    <w:p w14:paraId="5A35F604">
      <w:r>
        <w:t>A monotonic stack exists to remember only candidates that can still become the answer.</w:t>
      </w:r>
    </w:p>
    <w:p w14:paraId="28B86E1B">
      <w:pPr>
        <w:pStyle w:val="165"/>
      </w:pPr>
      <w:r>
        <w:t>3. Real-World Analogy</w:t>
      </w:r>
    </w:p>
    <w:p w14:paraId="1EDB3261">
      <w:r>
        <w:t>A line of taller buildings blocking shorter buildings behind them.</w:t>
      </w:r>
    </w:p>
    <w:p w14:paraId="32E57EF4">
      <w:pPr>
        <w:pStyle w:val="165"/>
      </w:pPr>
      <w:r>
        <w:t>4. Theory</w:t>
      </w:r>
    </w:p>
    <w:p w14:paraId="41221E1F">
      <w:r>
        <w:t>The theory behind Monotonic Stack is built around an invariant: a statement that stays true as the algorithm progresses. When you can name the invariant, you can prove why the algorithm is correct and explain it under pressure.</w:t>
      </w:r>
    </w:p>
    <w:p w14:paraId="621D6BF7">
      <w:r>
        <w:t>A practical interview approach is to write the brute force first in words, identify the repeated work, and then choose the data structure or pattern that removes that repetition.</w:t>
      </w:r>
    </w:p>
    <w:p w14:paraId="60B15E59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61B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60C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incoming x pops smaller elements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stack remains decreasing</w:t>
            </w:r>
          </w:p>
        </w:tc>
      </w:tr>
    </w:tbl>
    <w:p w14:paraId="0A56FA94">
      <w:pPr>
        <w:spacing w:after="40"/>
      </w:pPr>
    </w:p>
    <w:p w14:paraId="245FFE2E">
      <w:pPr>
        <w:pStyle w:val="165"/>
      </w:pPr>
      <w:r>
        <w:t>6. Operations</w:t>
      </w:r>
    </w:p>
    <w:p w14:paraId="15E991BF">
      <w:pPr>
        <w:pStyle w:val="23"/>
        <w:spacing w:after="60"/>
        <w:ind w:left="540" w:hanging="269"/>
      </w:pPr>
      <w:r>
        <w:t>Push indexes, not just values, when distances are needed.</w:t>
      </w:r>
    </w:p>
    <w:p w14:paraId="41982C9F">
      <w:pPr>
        <w:pStyle w:val="23"/>
        <w:spacing w:after="60"/>
        <w:ind w:left="540" w:hanging="269"/>
      </w:pPr>
      <w:r>
        <w:t>Pop while the invariant is violated.</w:t>
      </w:r>
    </w:p>
    <w:p w14:paraId="39D865EB">
      <w:pPr>
        <w:pStyle w:val="23"/>
        <w:spacing w:after="60"/>
        <w:ind w:left="540" w:hanging="269"/>
      </w:pPr>
      <w:r>
        <w:t>Answer for popped elements immediately.</w:t>
      </w:r>
    </w:p>
    <w:p w14:paraId="57BDAD3E">
      <w:pPr>
        <w:pStyle w:val="23"/>
        <w:spacing w:after="60"/>
        <w:ind w:left="540" w:hanging="269"/>
      </w:pPr>
      <w:r>
        <w:t>Handle equal values deliberately.</w:t>
      </w:r>
    </w:p>
    <w:p w14:paraId="4238D09C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6C537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19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86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D3E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FAE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593FF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52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Push/pop/top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4E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ED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C04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LIFO</w:t>
            </w:r>
          </w:p>
        </w:tc>
      </w:tr>
      <w:tr w14:paraId="092C4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58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Expression eval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35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D8A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40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Operators/values</w:t>
            </w:r>
          </w:p>
        </w:tc>
      </w:tr>
      <w:tr w14:paraId="0EA3C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A6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Monotonic stack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46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CB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EDF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Each item enters/exits once</w:t>
            </w:r>
          </w:p>
        </w:tc>
      </w:tr>
    </w:tbl>
    <w:p w14:paraId="4F282E75">
      <w:pPr>
        <w:spacing w:after="80"/>
      </w:pPr>
    </w:p>
    <w:p w14:paraId="3AD796DE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2D4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012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NextGreaterElement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int[] nextGreater(int[]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nums.length;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ans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Arrays.fill(ans, -1);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Deque&lt;Integer&gt; st = new ArrayDeque&lt;&gt;(); // indexes with decreasing values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(!st.isEmpty() &amp;&amp; nums[i] &gt; nums[st.peek()]) ans[st.pop()] = nums[i];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st.push(i);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6D29CE2">
      <w:pPr>
        <w:spacing w:after="40"/>
      </w:pPr>
    </w:p>
    <w:p w14:paraId="0D1FD1D9">
      <w:pPr>
        <w:pStyle w:val="165"/>
      </w:pPr>
      <w:r>
        <w:t>9. Dry Run</w:t>
      </w:r>
    </w:p>
    <w:p w14:paraId="750FED6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6F4693C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Monotonic Stack invariant after each step, not only at the end.</w:t>
      </w:r>
    </w:p>
    <w:p w14:paraId="67F58F5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1FF55D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63F71DDC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911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AEE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Monotonic Stack before reading constraints. Constraints decide whether the intended solution is O(n), O(n log n), logarithmic, or exponential with pruning.</w:t>
            </w:r>
          </w:p>
        </w:tc>
      </w:tr>
    </w:tbl>
    <w:p w14:paraId="53849E47">
      <w:pPr>
        <w:spacing w:after="40"/>
      </w:pPr>
    </w:p>
    <w:p w14:paraId="15C3F77D">
      <w:pPr>
        <w:pStyle w:val="23"/>
        <w:spacing w:after="60"/>
        <w:ind w:left="540" w:hanging="269"/>
      </w:pPr>
      <w:r>
        <w:t>Say the invariant out loud before coding.</w:t>
      </w:r>
    </w:p>
    <w:p w14:paraId="458AFAA0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3829F54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70AC619">
      <w:pPr>
        <w:pStyle w:val="165"/>
      </w:pPr>
      <w:r>
        <w:t>11. Pattern Recognition</w:t>
      </w:r>
    </w:p>
    <w:p w14:paraId="449E8601">
      <w:pPr>
        <w:pStyle w:val="23"/>
        <w:spacing w:after="60"/>
        <w:ind w:left="540" w:hanging="269"/>
      </w:pPr>
      <w:r>
        <w:t>Look for wording that implies Monotonic Stack: repeated queries, ordered choices, connectivity, contiguous ranges, hierarchy, or state transitions.</w:t>
      </w:r>
    </w:p>
    <w:p w14:paraId="750DDF4B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0E621EBC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DF582DC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9557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D68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5E8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F3AC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D5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19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Monotonic Stack from first principles; implement the core operation; dry-run a small case.</w:t>
            </w:r>
          </w:p>
        </w:tc>
      </w:tr>
      <w:tr w14:paraId="1D04E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52F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E0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Monotonic Stack with sorting, hashing, recursion, or another common pattern.</w:t>
            </w:r>
          </w:p>
        </w:tc>
      </w:tr>
      <w:tr w14:paraId="006A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C7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10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07F3C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28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9BD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Monotonic Stack inside a disguised story problem, discuss tradeoffs, and produce production-clean Java.</w:t>
            </w:r>
          </w:p>
        </w:tc>
      </w:tr>
    </w:tbl>
    <w:p w14:paraId="2335AB68">
      <w:pPr>
        <w:spacing w:after="80"/>
      </w:pPr>
    </w:p>
    <w:p w14:paraId="51AFF21D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5370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75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4AA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C27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FF48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CF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Next Greater Element 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60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E6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66B1E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76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Daily Temperatures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12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43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B1EE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2E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Largest Rectangle in Histogram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2F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77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BFED50E">
      <w:pPr>
        <w:spacing w:after="80"/>
      </w:pPr>
    </w:p>
    <w:p w14:paraId="6C72579B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0B37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6EF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B1A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21E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037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57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D0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38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7706B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85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82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BF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E79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96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CE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FC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3A0FD929">
      <w:pPr>
        <w:spacing w:after="80"/>
      </w:pPr>
    </w:p>
    <w:p w14:paraId="13CDDEF2">
      <w:r>
        <w:br w:type="page"/>
      </w:r>
    </w:p>
    <w:p w14:paraId="42F8C8CD">
      <w:pPr>
        <w:pStyle w:val="2"/>
      </w:pPr>
      <w:bookmarkStart w:id="24" w:name="_Toc7022"/>
      <w:r>
        <w:t>Monotonic Queue</w:t>
      </w:r>
      <w:bookmarkEnd w:id="2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40E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947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Monotonic Queue questions usually test whether you can identify the invariant before writing code. Start by stating what must remain true after every operation.</w:t>
            </w:r>
          </w:p>
        </w:tc>
      </w:tr>
    </w:tbl>
    <w:p w14:paraId="0B3EB67D">
      <w:pPr>
        <w:spacing w:after="40"/>
      </w:pPr>
    </w:p>
    <w:p w14:paraId="307B073D">
      <w:pPr>
        <w:pStyle w:val="165"/>
      </w:pPr>
      <w:r>
        <w:t>1. Concept</w:t>
      </w:r>
    </w:p>
    <w:p w14:paraId="1D272FCE">
      <w:r>
        <w:t>Monotonic Queue is a way to organize computation so a repeated decision becomes predictable. In interviews, the concept is less about memorizing a template and more about knowing what information must be preserved while the input changes.</w:t>
      </w:r>
    </w:p>
    <w:p w14:paraId="2BC34F50">
      <w:pPr>
        <w:pStyle w:val="165"/>
      </w:pPr>
      <w:r>
        <w:t>2. Why It Exists</w:t>
      </w:r>
    </w:p>
    <w:p w14:paraId="6F743114">
      <w:r>
        <w:t>A monotonic queue exists to answer sliding-window min/max queries in linear time.</w:t>
      </w:r>
    </w:p>
    <w:p w14:paraId="1C1EE4FF">
      <w:pPr>
        <w:pStyle w:val="165"/>
      </w:pPr>
      <w:r>
        <w:t>3. Real-World Analogy</w:t>
      </w:r>
    </w:p>
    <w:p w14:paraId="46B3FBD9">
      <w:r>
        <w:t>A shortlist of the strongest candidates; anyone worse and older gets removed.</w:t>
      </w:r>
    </w:p>
    <w:p w14:paraId="0D10CBFF">
      <w:pPr>
        <w:pStyle w:val="165"/>
      </w:pPr>
      <w:r>
        <w:t>4. Theory</w:t>
      </w:r>
    </w:p>
    <w:p w14:paraId="68583D80">
      <w:r>
        <w:t>The theory behind Monotonic Queue is built around an invariant: a statement that stays true as the algorithm progresses. When you can name the invariant, you can prove why the algorithm is correct and explain it under pressure.</w:t>
      </w:r>
    </w:p>
    <w:p w14:paraId="02F22B13">
      <w:r>
        <w:t>A practical interview approach is to write the brute force first in words, identify the repeated work, and then choose the data structure or pattern that removes that repetition.</w:t>
      </w:r>
    </w:p>
    <w:p w14:paraId="1FB00393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D69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D0A1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window [l..r]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front = best value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back = newest candidate</w:t>
            </w:r>
          </w:p>
        </w:tc>
      </w:tr>
    </w:tbl>
    <w:p w14:paraId="6FE66C3A">
      <w:pPr>
        <w:spacing w:after="40"/>
      </w:pPr>
    </w:p>
    <w:p w14:paraId="244F8DDC">
      <w:pPr>
        <w:pStyle w:val="165"/>
      </w:pPr>
      <w:r>
        <w:t>6. Operations</w:t>
      </w:r>
    </w:p>
    <w:p w14:paraId="4727D45D">
      <w:pPr>
        <w:pStyle w:val="23"/>
        <w:spacing w:after="60"/>
        <w:ind w:left="540" w:hanging="269"/>
      </w:pPr>
      <w:r>
        <w:t>Remove expired indexes from the front.</w:t>
      </w:r>
    </w:p>
    <w:p w14:paraId="7EFAA442">
      <w:pPr>
        <w:pStyle w:val="23"/>
        <w:spacing w:after="60"/>
        <w:ind w:left="540" w:hanging="269"/>
      </w:pPr>
      <w:r>
        <w:t>Pop worse candidates from the back.</w:t>
      </w:r>
    </w:p>
    <w:p w14:paraId="7AB5CA7A">
      <w:pPr>
        <w:pStyle w:val="23"/>
        <w:spacing w:after="60"/>
        <w:ind w:left="540" w:hanging="269"/>
      </w:pPr>
      <w:r>
        <w:t>Read best value at the front.</w:t>
      </w:r>
    </w:p>
    <w:p w14:paraId="5F31E6EF">
      <w:pPr>
        <w:pStyle w:val="23"/>
        <w:spacing w:after="60"/>
        <w:ind w:left="540" w:hanging="269"/>
      </w:pPr>
      <w:r>
        <w:t>Push current index after cleanup.</w:t>
      </w:r>
    </w:p>
    <w:p w14:paraId="0F50DD7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6024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D9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138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F43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CC2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DB5E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1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Enqueue/dequeue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0E4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EA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9F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FIFO</w:t>
            </w:r>
          </w:p>
        </w:tc>
      </w:tr>
      <w:tr w14:paraId="5564E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A14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BFS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2B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O(V+E)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1C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A3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Layer order</w:t>
            </w:r>
          </w:p>
        </w:tc>
      </w:tr>
      <w:tr w14:paraId="67904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2A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Circular buffer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86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25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7B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Fixed capacity</w:t>
            </w:r>
          </w:p>
        </w:tc>
      </w:tr>
    </w:tbl>
    <w:p w14:paraId="55AF6876">
      <w:pPr>
        <w:spacing w:after="80"/>
      </w:pPr>
    </w:p>
    <w:p w14:paraId="294B889A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617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7C4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SlidingWindowMaximum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int[] maxSlidingWindow(int[] nums,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ans = new int[nums.length - k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Deque&lt;Integer&gt; dq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nums.length;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(!dq.isEmpty() &amp;&amp; dq.peekFirst() &lt;= i - k) dq.pollFirst();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(!dq.isEmpty() &amp;&amp; nums[dq.peekLast()] &lt;= nums[i]) dq.pollLast();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dq.offerLast(i);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(i &gt;= k - 1) ans[i - k + 1] = nums[dq.peekFirst()];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134275D2">
      <w:pPr>
        <w:spacing w:after="40"/>
      </w:pPr>
    </w:p>
    <w:p w14:paraId="57FAB700">
      <w:pPr>
        <w:pStyle w:val="165"/>
      </w:pPr>
      <w:r>
        <w:t>9. Dry Run</w:t>
      </w:r>
    </w:p>
    <w:p w14:paraId="51A3312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C77BA4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Monotonic Queue invariant after each step, not only at the end.</w:t>
      </w:r>
    </w:p>
    <w:p w14:paraId="78AD3AB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B6EEE8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6D204D49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3E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49B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Monotonic Queue before reading constraints. Constraints decide whether the intended solution is O(n), O(n log n), logarithmic, or exponential with pruning.</w:t>
            </w:r>
          </w:p>
        </w:tc>
      </w:tr>
    </w:tbl>
    <w:p w14:paraId="17CED294">
      <w:pPr>
        <w:spacing w:after="40"/>
      </w:pPr>
    </w:p>
    <w:p w14:paraId="682DCF79">
      <w:pPr>
        <w:pStyle w:val="23"/>
        <w:spacing w:after="60"/>
        <w:ind w:left="540" w:hanging="269"/>
      </w:pPr>
      <w:r>
        <w:t>Say the invariant out loud before coding.</w:t>
      </w:r>
    </w:p>
    <w:p w14:paraId="1E09D4D1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873584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5E5EA2F">
      <w:pPr>
        <w:pStyle w:val="165"/>
      </w:pPr>
      <w:r>
        <w:t>11. Pattern Recognition</w:t>
      </w:r>
    </w:p>
    <w:p w14:paraId="53A61A56">
      <w:pPr>
        <w:pStyle w:val="23"/>
        <w:spacing w:after="60"/>
        <w:ind w:left="540" w:hanging="269"/>
      </w:pPr>
      <w:r>
        <w:t>Look for wording that implies Monotonic Queue: repeated queries, ordered choices, connectivity, contiguous ranges, hierarchy, or state transitions.</w:t>
      </w:r>
    </w:p>
    <w:p w14:paraId="250BCEF3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3D4AF77D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DEF8FAC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09B4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EE2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E02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D7F2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FC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C3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Monotonic Queue from first principles; implement the core operation; dry-run a small case.</w:t>
            </w:r>
          </w:p>
        </w:tc>
      </w:tr>
      <w:tr w14:paraId="36DC3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4F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BB5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Monotonic Queue with sorting, hashing, recursion, or another common pattern.</w:t>
            </w:r>
          </w:p>
        </w:tc>
      </w:tr>
      <w:tr w14:paraId="58461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C6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CB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67DD0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10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B2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Monotonic Queue inside a disguised story problem, discuss tradeoffs, and produce production-clean Java.</w:t>
            </w:r>
          </w:p>
        </w:tc>
      </w:tr>
    </w:tbl>
    <w:p w14:paraId="13174C1B">
      <w:pPr>
        <w:spacing w:after="80"/>
      </w:pPr>
    </w:p>
    <w:p w14:paraId="413E571F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7E4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54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871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6D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3DD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78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Sliding Window Maximum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A9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18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3371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FE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Subarray with Sum at Least 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55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F8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4EBC7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65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Constrained Subsequence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47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4A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21E85627">
      <w:pPr>
        <w:spacing w:after="80"/>
      </w:pPr>
    </w:p>
    <w:p w14:paraId="6D9A2C2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8671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D29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4A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6C5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1D96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5F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1E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A72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379F9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D8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7F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36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9AC5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79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AFF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F2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3A569B13">
      <w:pPr>
        <w:spacing w:after="80"/>
      </w:pPr>
    </w:p>
    <w:p w14:paraId="5A1677BE">
      <w:r>
        <w:br w:type="page"/>
      </w:r>
    </w:p>
    <w:p w14:paraId="11DE2EE3">
      <w:pPr>
        <w:pStyle w:val="2"/>
      </w:pPr>
      <w:bookmarkStart w:id="25" w:name="_Toc24333"/>
      <w:r>
        <w:t>Patterns</w:t>
      </w:r>
      <w:bookmarkEnd w:id="25"/>
    </w:p>
    <w:p w14:paraId="1680CB08">
      <w:r>
        <w:t>This part groups the patterns topics from the A2Z preparation path. Read the chapters in order once, then revisit them by pattern when solving mixed problems.</w:t>
      </w:r>
    </w:p>
    <w:p w14:paraId="27E1CC6C">
      <w:r>
        <w:br w:type="page"/>
      </w:r>
    </w:p>
    <w:p w14:paraId="743F6563">
      <w:pPr>
        <w:pStyle w:val="2"/>
      </w:pPr>
      <w:bookmarkStart w:id="26" w:name="_Toc18489"/>
      <w:r>
        <w:t>Sliding Window</w:t>
      </w:r>
      <w:bookmarkEnd w:id="2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796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7BC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Sliding Window questions usually test whether you can identify the invariant before writing code. Start by stating what must remain true after every operation.</w:t>
            </w:r>
          </w:p>
        </w:tc>
      </w:tr>
    </w:tbl>
    <w:p w14:paraId="461AEE37">
      <w:pPr>
        <w:spacing w:after="40"/>
      </w:pPr>
    </w:p>
    <w:p w14:paraId="5EC60236">
      <w:pPr>
        <w:pStyle w:val="165"/>
      </w:pPr>
      <w:r>
        <w:t>1. Concept</w:t>
      </w:r>
    </w:p>
    <w:p w14:paraId="1B92496E">
      <w:r>
        <w:t>Sliding Window is a way to organize computation so a repeated decision becomes predictable. In interviews, the concept is less about memorizing a template and more about knowing what information must be preserved while the input changes.</w:t>
      </w:r>
    </w:p>
    <w:p w14:paraId="449E5545">
      <w:pPr>
        <w:pStyle w:val="165"/>
      </w:pPr>
      <w:r>
        <w:t>2. Why It Exists</w:t>
      </w:r>
    </w:p>
    <w:p w14:paraId="769541FE">
      <w:r>
        <w:t>Sliding window exists for contiguous subarray/substring problems where expanding and shrinking a range preserves enough information.</w:t>
      </w:r>
    </w:p>
    <w:p w14:paraId="06A79A40">
      <w:pPr>
        <w:pStyle w:val="165"/>
      </w:pPr>
      <w:r>
        <w:t>3. Real-World Analogy</w:t>
      </w:r>
    </w:p>
    <w:p w14:paraId="4D377EAF">
      <w:r>
        <w:t>Moving a camera frame across a long table.</w:t>
      </w:r>
    </w:p>
    <w:p w14:paraId="6C67E486">
      <w:pPr>
        <w:pStyle w:val="165"/>
      </w:pPr>
      <w:r>
        <w:t>4. Theory</w:t>
      </w:r>
    </w:p>
    <w:p w14:paraId="362E96D9">
      <w:r>
        <w:t>The theory behind Sliding Window is built around an invariant: a statement that stays true as the algorithm progresses. When you can name the invariant, you can prove why the algorithm is correct and explain it under pressure.</w:t>
      </w:r>
    </w:p>
    <w:p w14:paraId="4126A0BA">
      <w:r>
        <w:t>A practical interview approach is to write the brute force first in words, identify the repeated work, and then choose the data structure or pattern that removes that repetition.</w:t>
      </w:r>
    </w:p>
    <w:p w14:paraId="2690AEE6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AB2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0C1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left        right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|-----------|</w:t>
            </w:r>
          </w:p>
        </w:tc>
      </w:tr>
    </w:tbl>
    <w:p w14:paraId="5875F068">
      <w:pPr>
        <w:spacing w:after="40"/>
      </w:pPr>
    </w:p>
    <w:p w14:paraId="6489BD7E">
      <w:pPr>
        <w:pStyle w:val="165"/>
      </w:pPr>
      <w:r>
        <w:t>6. Operations</w:t>
      </w:r>
    </w:p>
    <w:p w14:paraId="722D6982">
      <w:pPr>
        <w:pStyle w:val="23"/>
        <w:spacing w:after="60"/>
        <w:ind w:left="540" w:hanging="269"/>
      </w:pPr>
      <w:r>
        <w:t>Expand right to include new data.</w:t>
      </w:r>
    </w:p>
    <w:p w14:paraId="19B2515D">
      <w:pPr>
        <w:pStyle w:val="23"/>
        <w:spacing w:after="60"/>
        <w:ind w:left="540" w:hanging="269"/>
      </w:pPr>
      <w:r>
        <w:t>Shrink left while the window violates a condition.</w:t>
      </w:r>
    </w:p>
    <w:p w14:paraId="66E442A1">
      <w:pPr>
        <w:pStyle w:val="23"/>
        <w:spacing w:after="60"/>
        <w:ind w:left="540" w:hanging="269"/>
      </w:pPr>
      <w:r>
        <w:t>Maintain counts, sum, or distinct elements.</w:t>
      </w:r>
    </w:p>
    <w:p w14:paraId="000326B3">
      <w:pPr>
        <w:pStyle w:val="23"/>
        <w:spacing w:after="60"/>
        <w:ind w:left="540" w:hanging="269"/>
      </w:pPr>
      <w:r>
        <w:t>Convert exactly-K counts with atMost(K)-atMost(K-1).</w:t>
      </w:r>
    </w:p>
    <w:p w14:paraId="66F294F4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2D033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414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99C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95F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1D8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315BC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C0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Fixed window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A1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0F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9A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right/remove left</w:t>
            </w:r>
          </w:p>
        </w:tc>
      </w:tr>
      <w:tr w14:paraId="76805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BE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Variable window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36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44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O(k)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F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Each pointer moves once</w:t>
            </w:r>
          </w:p>
        </w:tc>
      </w:tr>
      <w:tr w14:paraId="1ADA4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69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Exactly K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5A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87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O(k)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F4B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atMost(K)-atMost(K-1)</w:t>
            </w:r>
          </w:p>
        </w:tc>
      </w:tr>
    </w:tbl>
    <w:p w14:paraId="78AB0E57">
      <w:pPr>
        <w:spacing w:after="80"/>
      </w:pPr>
    </w:p>
    <w:p w14:paraId="0569E6D6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2DF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801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LongestAtMostKDistinct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longest(String s,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Map&lt;Character, Integer&gt; count = new HashMap&lt;&gt;();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left = 0, best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right = 0; right &lt; s.length(); right++)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count.put(s.charAt(right), count.getOrDefault(s.charAt(right), 0)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(count.size() &gt;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char c = s.charAt(left++);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count.put(c, count.get(c) - 1);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if (count.get(c) == 0) count.remove(c);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best = Math.max(best, right - left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best;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D8CED06">
      <w:pPr>
        <w:spacing w:after="40"/>
      </w:pPr>
    </w:p>
    <w:p w14:paraId="014CDB4F">
      <w:pPr>
        <w:pStyle w:val="165"/>
      </w:pPr>
      <w:r>
        <w:t>9. Dry Run</w:t>
      </w:r>
    </w:p>
    <w:p w14:paraId="449F797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95CFCB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Sliding Window invariant after each step, not only at the end.</w:t>
      </w:r>
    </w:p>
    <w:p w14:paraId="1115AC4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470D939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56F0DDC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506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1E6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Sliding Window before reading constraints. Constraints decide whether the intended solution is O(n), O(n log n), logarithmic, or exponential with pruning.</w:t>
            </w:r>
          </w:p>
        </w:tc>
      </w:tr>
    </w:tbl>
    <w:p w14:paraId="607273D2">
      <w:pPr>
        <w:spacing w:after="40"/>
      </w:pPr>
    </w:p>
    <w:p w14:paraId="504EC6EB">
      <w:pPr>
        <w:pStyle w:val="23"/>
        <w:spacing w:after="60"/>
        <w:ind w:left="540" w:hanging="269"/>
      </w:pPr>
      <w:r>
        <w:t>Say the invariant out loud before coding.</w:t>
      </w:r>
    </w:p>
    <w:p w14:paraId="29BCDCCE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40E8C2A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C76A744">
      <w:pPr>
        <w:pStyle w:val="165"/>
      </w:pPr>
      <w:r>
        <w:t>11. Pattern Recognition</w:t>
      </w:r>
    </w:p>
    <w:p w14:paraId="494D954A">
      <w:pPr>
        <w:pStyle w:val="23"/>
        <w:spacing w:after="60"/>
        <w:ind w:left="540" w:hanging="269"/>
      </w:pPr>
      <w:r>
        <w:t>Look for wording that implies Sliding Window: repeated queries, ordered choices, connectivity, contiguous ranges, hierarchy, or state transitions.</w:t>
      </w:r>
    </w:p>
    <w:p w14:paraId="442A350B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B6A1CD5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0300E6AB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3A0A1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76F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A0A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CD82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37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ED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Sliding Window from first principles; implement the core operation; dry-run a small case.</w:t>
            </w:r>
          </w:p>
        </w:tc>
      </w:tr>
      <w:tr w14:paraId="76117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0A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55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Sliding Window with sorting, hashing, recursion, or another common pattern.</w:t>
            </w:r>
          </w:p>
        </w:tc>
      </w:tr>
      <w:tr w14:paraId="1025C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82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9F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56572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40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DE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Sliding Window inside a disguised story problem, discuss tradeoffs, and produce production-clean Java.</w:t>
            </w:r>
          </w:p>
        </w:tc>
      </w:tr>
    </w:tbl>
    <w:p w14:paraId="17CFF457">
      <w:pPr>
        <w:spacing w:after="80"/>
      </w:pPr>
    </w:p>
    <w:p w14:paraId="61B226D0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1F0C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696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EE6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C75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EB5F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EF9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Average Subarray 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1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67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293D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21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4F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BE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1ED9B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13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F6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24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4DB4FAB7">
      <w:pPr>
        <w:spacing w:after="80"/>
      </w:pPr>
    </w:p>
    <w:p w14:paraId="3BD699B4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58879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1F6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A6A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554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EA0B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0F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5F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A2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CDCD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F6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9FE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7F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534C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88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05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EC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4ED6D127">
      <w:pPr>
        <w:spacing w:after="80"/>
      </w:pPr>
    </w:p>
    <w:p w14:paraId="56623C96">
      <w:r>
        <w:br w:type="page"/>
      </w:r>
    </w:p>
    <w:p w14:paraId="1B1EFDC5">
      <w:pPr>
        <w:pStyle w:val="2"/>
      </w:pPr>
      <w:bookmarkStart w:id="27" w:name="_Toc29003"/>
      <w:r>
        <w:t>Two Pointer</w:t>
      </w:r>
      <w:bookmarkEnd w:id="2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4D9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E656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Two Pointer questions usually test whether you can identify the invariant before writing code. Start by stating what must remain true after every operation.</w:t>
            </w:r>
          </w:p>
        </w:tc>
      </w:tr>
    </w:tbl>
    <w:p w14:paraId="68E47EF7">
      <w:pPr>
        <w:spacing w:after="40"/>
      </w:pPr>
    </w:p>
    <w:p w14:paraId="1053501E">
      <w:pPr>
        <w:pStyle w:val="165"/>
      </w:pPr>
      <w:r>
        <w:t>1. Concept</w:t>
      </w:r>
    </w:p>
    <w:p w14:paraId="54666440">
      <w:r>
        <w:t>Two Pointer is a way to organize computation so a repeated decision becomes predictable. In interviews, the concept is less about memorizing a template and more about knowing what information must be preserved while the input changes.</w:t>
      </w:r>
    </w:p>
    <w:p w14:paraId="34EAD5FC">
      <w:pPr>
        <w:pStyle w:val="165"/>
      </w:pPr>
      <w:r>
        <w:t>2. Why It Exists</w:t>
      </w:r>
    </w:p>
    <w:p w14:paraId="59C6BDC1">
      <w:r>
        <w:t>Two pointers exist when one pass with coordinated indexes can replace nested loops.</w:t>
      </w:r>
    </w:p>
    <w:p w14:paraId="060D984E">
      <w:pPr>
        <w:pStyle w:val="165"/>
      </w:pPr>
      <w:r>
        <w:t>3. Real-World Analogy</w:t>
      </w:r>
    </w:p>
    <w:p w14:paraId="227691E5">
      <w:r>
        <w:t>Two people walking from opposite ends of a bookshelf toward the right pair.</w:t>
      </w:r>
    </w:p>
    <w:p w14:paraId="71DCC4DD">
      <w:pPr>
        <w:pStyle w:val="165"/>
      </w:pPr>
      <w:r>
        <w:t>4. Theory</w:t>
      </w:r>
    </w:p>
    <w:p w14:paraId="1D554350">
      <w:r>
        <w:t>The theory behind Two Pointer is built around an invariant: a statement that stays true as the algorithm progresses. When you can name the invariant, you can prove why the algorithm is correct and explain it under pressure.</w:t>
      </w:r>
    </w:p>
    <w:p w14:paraId="6BBC26B9">
      <w:r>
        <w:t>A practical interview approach is to write the brute force first in words, identify the repeated work, and then choose the data structure or pattern that removes that repetition.</w:t>
      </w:r>
    </w:p>
    <w:p w14:paraId="3D5FAF81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D3B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67A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 -&gt; 1 3 4 8 10 &lt;- r</w:t>
            </w:r>
          </w:p>
        </w:tc>
      </w:tr>
    </w:tbl>
    <w:p w14:paraId="1F4AA9D0">
      <w:pPr>
        <w:spacing w:after="40"/>
      </w:pPr>
    </w:p>
    <w:p w14:paraId="0658F90F">
      <w:pPr>
        <w:pStyle w:val="165"/>
      </w:pPr>
      <w:r>
        <w:t>6. Operations</w:t>
      </w:r>
    </w:p>
    <w:p w14:paraId="2116861D">
      <w:pPr>
        <w:pStyle w:val="23"/>
        <w:spacing w:after="60"/>
        <w:ind w:left="540" w:hanging="269"/>
      </w:pPr>
      <w:r>
        <w:t>Move the pointer whose side cannot produce a better answer.</w:t>
      </w:r>
    </w:p>
    <w:p w14:paraId="602D7B05">
      <w:pPr>
        <w:pStyle w:val="23"/>
        <w:spacing w:after="60"/>
        <w:ind w:left="540" w:hanging="269"/>
      </w:pPr>
      <w:r>
        <w:t>Use fast/slow pointers for linked-list cycles and middle nodes.</w:t>
      </w:r>
    </w:p>
    <w:p w14:paraId="29A80AD8">
      <w:pPr>
        <w:pStyle w:val="23"/>
        <w:spacing w:after="60"/>
        <w:ind w:left="540" w:hanging="269"/>
      </w:pPr>
      <w:r>
        <w:t>Merge two sorted sequences.</w:t>
      </w:r>
    </w:p>
    <w:p w14:paraId="653DC76C">
      <w:pPr>
        <w:pStyle w:val="23"/>
        <w:spacing w:after="60"/>
        <w:ind w:left="540" w:hanging="269"/>
      </w:pPr>
      <w:r>
        <w:t>Skip duplicates carefully in combination problems.</w:t>
      </w:r>
    </w:p>
    <w:p w14:paraId="316B8146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221B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8DE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DA9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987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B77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77AB1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2B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Opposite ends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DE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6E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37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 array</w:t>
            </w:r>
          </w:p>
        </w:tc>
      </w:tr>
      <w:tr w14:paraId="7A342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78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Fast/slow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FF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0A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Cycle/middle</w:t>
            </w:r>
          </w:p>
        </w:tc>
      </w:tr>
      <w:tr w14:paraId="2A154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9C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6B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O(n+m)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D7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E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sorted streams</w:t>
            </w:r>
          </w:p>
        </w:tc>
      </w:tr>
    </w:tbl>
    <w:p w14:paraId="0E431A39">
      <w:pPr>
        <w:spacing w:after="80"/>
      </w:pPr>
    </w:p>
    <w:p w14:paraId="753FB92F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99E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059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TwoPointerPairSum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hasPair(int[] sorted, int target)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 = 0, r = sorted.length - 1;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 &lt;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sum = sorted[l] + sorted[r];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(sum == target)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(sum &lt; target) l++;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else r--;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A7BA69C">
      <w:pPr>
        <w:spacing w:after="40"/>
      </w:pPr>
    </w:p>
    <w:p w14:paraId="252546D7">
      <w:pPr>
        <w:pStyle w:val="165"/>
      </w:pPr>
      <w:r>
        <w:t>9. Dry Run</w:t>
      </w:r>
    </w:p>
    <w:p w14:paraId="198EF65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E14AA5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Two Pointer invariant after each step, not only at the end.</w:t>
      </w:r>
    </w:p>
    <w:p w14:paraId="231C29E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D156A0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2F7A649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B54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1503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Two Pointer before reading constraints. Constraints decide whether the intended solution is O(n), O(n log n), logarithmic, or exponential with pruning.</w:t>
            </w:r>
          </w:p>
        </w:tc>
      </w:tr>
    </w:tbl>
    <w:p w14:paraId="1C148A62">
      <w:pPr>
        <w:spacing w:after="40"/>
      </w:pPr>
    </w:p>
    <w:p w14:paraId="461E1D26">
      <w:pPr>
        <w:pStyle w:val="23"/>
        <w:spacing w:after="60"/>
        <w:ind w:left="540" w:hanging="269"/>
      </w:pPr>
      <w:r>
        <w:t>Say the invariant out loud before coding.</w:t>
      </w:r>
    </w:p>
    <w:p w14:paraId="5E9757C9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83B0A10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5DEC317C">
      <w:pPr>
        <w:pStyle w:val="165"/>
      </w:pPr>
      <w:r>
        <w:t>11. Pattern Recognition</w:t>
      </w:r>
    </w:p>
    <w:p w14:paraId="2F264655">
      <w:pPr>
        <w:pStyle w:val="23"/>
        <w:spacing w:after="60"/>
        <w:ind w:left="540" w:hanging="269"/>
      </w:pPr>
      <w:r>
        <w:t>Look for wording that implies Two Pointer: repeated queries, ordered choices, connectivity, contiguous ranges, hierarchy, or state transitions.</w:t>
      </w:r>
    </w:p>
    <w:p w14:paraId="3667F442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2FB46371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1BD9900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DFD1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A5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C3F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D69E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2A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84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Two Pointer from first principles; implement the core operation; dry-run a small case.</w:t>
            </w:r>
          </w:p>
        </w:tc>
      </w:tr>
      <w:tr w14:paraId="576DA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99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0A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Two Pointer with sorting, hashing, recursion, or another common pattern.</w:t>
            </w:r>
          </w:p>
        </w:tc>
      </w:tr>
      <w:tr w14:paraId="0B5FD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D2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85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64487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CF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39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Two Pointer inside a disguised story problem, discuss tradeoffs, and produce production-clean Java.</w:t>
            </w:r>
          </w:p>
        </w:tc>
      </w:tr>
    </w:tbl>
    <w:p w14:paraId="5120C020">
      <w:pPr>
        <w:spacing w:after="80"/>
      </w:pPr>
    </w:p>
    <w:p w14:paraId="6B4223B4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BC09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3C4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A1C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987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1FC8E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9C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Sum II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857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F5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C7C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2C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Container With Most Water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FD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34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820C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CA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3Sum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50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BD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2BDB5BD5">
      <w:pPr>
        <w:spacing w:after="80"/>
      </w:pPr>
    </w:p>
    <w:p w14:paraId="4454324A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A1B6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BE1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216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D6D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0482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58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F2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09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A25D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E0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05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9B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DCA2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A3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5E6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A7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6DCDE049">
      <w:pPr>
        <w:spacing w:after="80"/>
      </w:pPr>
    </w:p>
    <w:p w14:paraId="785BA5A7">
      <w:r>
        <w:br w:type="page"/>
      </w:r>
    </w:p>
    <w:p w14:paraId="53A90D65">
      <w:pPr>
        <w:pStyle w:val="2"/>
      </w:pPr>
      <w:bookmarkStart w:id="28" w:name="_Toc1602"/>
      <w:r>
        <w:t>Greedy</w:t>
      </w:r>
      <w:bookmarkEnd w:id="2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6D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F09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Greedy questions usually test whether you can identify the invariant before writing code. Start by stating what must remain true after every operation.</w:t>
            </w:r>
          </w:p>
        </w:tc>
      </w:tr>
    </w:tbl>
    <w:p w14:paraId="5BBFE58D">
      <w:pPr>
        <w:spacing w:after="40"/>
      </w:pPr>
    </w:p>
    <w:p w14:paraId="18ED4AE9">
      <w:pPr>
        <w:pStyle w:val="165"/>
      </w:pPr>
      <w:r>
        <w:t>1. Concept</w:t>
      </w:r>
    </w:p>
    <w:p w14:paraId="2B46E5DC">
      <w:r>
        <w:t>Greedy is a way to organize computation so a repeated decision becomes predictable. In interviews, the concept is less about memorizing a template and more about knowing what information must be preserved while the input changes.</w:t>
      </w:r>
    </w:p>
    <w:p w14:paraId="691CB046">
      <w:pPr>
        <w:pStyle w:val="165"/>
      </w:pPr>
      <w:r>
        <w:t>2. Why It Exists</w:t>
      </w:r>
    </w:p>
    <w:p w14:paraId="22BF8B6F">
      <w:r>
        <w:t>Greedy algorithms exist when a locally best choice can be proven not to harm the global optimum.</w:t>
      </w:r>
    </w:p>
    <w:p w14:paraId="5B6040E7">
      <w:pPr>
        <w:pStyle w:val="165"/>
      </w:pPr>
      <w:r>
        <w:t>3. Real-World Analogy</w:t>
      </w:r>
    </w:p>
    <w:p w14:paraId="0025A041">
      <w:r>
        <w:t>Choosing the earliest-finishing meeting so the room frees up soonest.</w:t>
      </w:r>
    </w:p>
    <w:p w14:paraId="710C63F3">
      <w:pPr>
        <w:pStyle w:val="165"/>
      </w:pPr>
      <w:r>
        <w:t>4. Theory</w:t>
      </w:r>
    </w:p>
    <w:p w14:paraId="59592B9B">
      <w:r>
        <w:t>The theory behind Greedy is built around an invariant: a statement that stays true as the algorithm progresses. When you can name the invariant, you can prove why the algorithm is correct and explain it under pressure.</w:t>
      </w:r>
    </w:p>
    <w:p w14:paraId="3D94FDF0">
      <w:r>
        <w:t>A practical interview approach is to write the brute force first in words, identify the repeated work, and then choose the data structure or pattern that removes that repetition.</w:t>
      </w:r>
    </w:p>
    <w:p w14:paraId="780F1CFE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91B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A01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sort -&gt; choose valid best -&gt; repeat</w:t>
            </w:r>
          </w:p>
        </w:tc>
      </w:tr>
    </w:tbl>
    <w:p w14:paraId="4F5BBA33">
      <w:pPr>
        <w:spacing w:after="40"/>
      </w:pPr>
    </w:p>
    <w:p w14:paraId="6FF9B6F0">
      <w:pPr>
        <w:pStyle w:val="165"/>
      </w:pPr>
      <w:r>
        <w:t>6. Operations</w:t>
      </w:r>
    </w:p>
    <w:p w14:paraId="366DDFCA">
      <w:pPr>
        <w:pStyle w:val="23"/>
        <w:spacing w:after="60"/>
        <w:ind w:left="540" w:hanging="269"/>
      </w:pPr>
      <w:r>
        <w:t>Find the exchange argument or invariant.</w:t>
      </w:r>
    </w:p>
    <w:p w14:paraId="64D3F9B8">
      <w:pPr>
        <w:pStyle w:val="23"/>
        <w:spacing w:after="60"/>
        <w:ind w:left="540" w:hanging="269"/>
      </w:pPr>
      <w:r>
        <w:t>Sort by the criterion that makes the choice safe.</w:t>
      </w:r>
    </w:p>
    <w:p w14:paraId="1CAEBAC8">
      <w:pPr>
        <w:pStyle w:val="23"/>
        <w:spacing w:after="60"/>
        <w:ind w:left="540" w:hanging="269"/>
      </w:pPr>
      <w:r>
        <w:t>Use heap when the current best changes dynamically.</w:t>
      </w:r>
    </w:p>
    <w:p w14:paraId="615CEAA0">
      <w:pPr>
        <w:pStyle w:val="23"/>
        <w:spacing w:after="60"/>
        <w:ind w:left="540" w:hanging="269"/>
      </w:pPr>
      <w:r>
        <w:t>Reject greedy if a local choice can trap future options.</w:t>
      </w:r>
    </w:p>
    <w:p w14:paraId="5737FE4D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4A0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942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A1B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D0D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E5A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60F5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13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 + choose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1B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41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CB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Ordering dominates</w:t>
            </w:r>
          </w:p>
        </w:tc>
      </w:tr>
      <w:tr w14:paraId="69C02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D0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Heap greedy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40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40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C6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Repeated best choice</w:t>
            </w:r>
          </w:p>
        </w:tc>
      </w:tr>
      <w:tr w14:paraId="45D93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EE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Interval greedy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37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09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72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Earliest finish</w:t>
            </w:r>
          </w:p>
        </w:tc>
      </w:tr>
    </w:tbl>
    <w:p w14:paraId="68A09659">
      <w:pPr>
        <w:spacing w:after="80"/>
      </w:pPr>
    </w:p>
    <w:p w14:paraId="38C41094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3F9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677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IntervalScheduling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maxNonOverlapping(int[][] intervals)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Arrays.sort(intervals, Comparator.comparingInt(a -&gt; a[1]));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count = 0, lastEnd = Integer.MIN_VALUE;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(int[] in : intervals)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(in[0] &gt;= lastEnd)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count++;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lastEnd = in[1];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count;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92A88C8">
      <w:pPr>
        <w:spacing w:after="40"/>
      </w:pPr>
    </w:p>
    <w:p w14:paraId="5DE5CF6C">
      <w:pPr>
        <w:pStyle w:val="165"/>
      </w:pPr>
      <w:r>
        <w:t>9. Dry Run</w:t>
      </w:r>
    </w:p>
    <w:p w14:paraId="409496A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C96113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Greedy invariant after each step, not only at the end.</w:t>
      </w:r>
    </w:p>
    <w:p w14:paraId="7B47A37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499334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7533CF62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56F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26E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Greedy before reading constraints. Constraints decide whether the intended solution is O(n), O(n log n), logarithmic, or exponential with pruning.</w:t>
            </w:r>
          </w:p>
        </w:tc>
      </w:tr>
    </w:tbl>
    <w:p w14:paraId="7FC8CA9B">
      <w:pPr>
        <w:spacing w:after="40"/>
      </w:pPr>
    </w:p>
    <w:p w14:paraId="7F43A7D9">
      <w:pPr>
        <w:pStyle w:val="23"/>
        <w:spacing w:after="60"/>
        <w:ind w:left="540" w:hanging="269"/>
      </w:pPr>
      <w:r>
        <w:t>Say the invariant out loud before coding.</w:t>
      </w:r>
    </w:p>
    <w:p w14:paraId="00B1F0FD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AF63373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630134C">
      <w:pPr>
        <w:pStyle w:val="165"/>
      </w:pPr>
      <w:r>
        <w:t>11. Pattern Recognition</w:t>
      </w:r>
    </w:p>
    <w:p w14:paraId="5D64F7D1">
      <w:pPr>
        <w:pStyle w:val="23"/>
        <w:spacing w:after="60"/>
        <w:ind w:left="540" w:hanging="269"/>
      </w:pPr>
      <w:r>
        <w:t>Look for wording that implies Greedy: repeated queries, ordered choices, connectivity, contiguous ranges, hierarchy, or state transitions.</w:t>
      </w:r>
    </w:p>
    <w:p w14:paraId="40EB293B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0656CA75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3877FAA4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0AF3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4E0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F39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7CB4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84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1EB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Greedy from first principles; implement the core operation; dry-run a small case.</w:t>
            </w:r>
          </w:p>
        </w:tc>
      </w:tr>
      <w:tr w14:paraId="7A136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A2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2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Greedy with sorting, hashing, recursion, or another common pattern.</w:t>
            </w:r>
          </w:p>
        </w:tc>
      </w:tr>
      <w:tr w14:paraId="6CF2E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7B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57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C49A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57F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90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Greedy inside a disguised story problem, discuss tradeoffs, and produce production-clean Java.</w:t>
            </w:r>
          </w:p>
        </w:tc>
      </w:tr>
    </w:tbl>
    <w:p w14:paraId="76A1D645">
      <w:pPr>
        <w:spacing w:after="80"/>
      </w:pPr>
    </w:p>
    <w:p w14:paraId="49E8CC4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ECC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B14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4D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72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25CA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E4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Assign Cookies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5C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53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4C566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98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Jump Game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7B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D5B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C8F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80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Non-overlapping Intervals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39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24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8B06E0D">
      <w:pPr>
        <w:spacing w:after="80"/>
      </w:pPr>
    </w:p>
    <w:p w14:paraId="20646138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264A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186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29A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9AA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7ED4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C3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7B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F5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7609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33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8F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64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3D4F9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13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8F3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B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6D060514">
      <w:pPr>
        <w:spacing w:after="80"/>
      </w:pPr>
    </w:p>
    <w:p w14:paraId="241037F8">
      <w:r>
        <w:br w:type="page"/>
      </w:r>
    </w:p>
    <w:p w14:paraId="632389B7">
      <w:pPr>
        <w:pStyle w:val="2"/>
      </w:pPr>
      <w:bookmarkStart w:id="29" w:name="_Toc7434"/>
      <w:r>
        <w:t>Trees</w:t>
      </w:r>
      <w:bookmarkEnd w:id="29"/>
    </w:p>
    <w:p w14:paraId="53D5BFDB">
      <w:r>
        <w:t>This part groups the trees topics from the A2Z preparation path. Read the chapters in order once, then revisit them by pattern when solving mixed problems.</w:t>
      </w:r>
    </w:p>
    <w:p w14:paraId="5D5D8869">
      <w:r>
        <w:br w:type="page"/>
      </w:r>
    </w:p>
    <w:p w14:paraId="6AFDF6B0">
      <w:pPr>
        <w:pStyle w:val="2"/>
      </w:pPr>
      <w:bookmarkStart w:id="30" w:name="_Toc1308"/>
      <w:r>
        <w:t>Binary Trees</w:t>
      </w:r>
      <w:bookmarkEnd w:id="3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291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0180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Binary Trees questions usually test whether you can identify the invariant before writing code. Start by stating what must remain true after every operation.</w:t>
            </w:r>
          </w:p>
        </w:tc>
      </w:tr>
    </w:tbl>
    <w:p w14:paraId="27988792">
      <w:pPr>
        <w:spacing w:after="40"/>
      </w:pPr>
    </w:p>
    <w:p w14:paraId="31ED3C60">
      <w:pPr>
        <w:pStyle w:val="165"/>
      </w:pPr>
      <w:r>
        <w:t>1. Concept</w:t>
      </w:r>
    </w:p>
    <w:p w14:paraId="51792716">
      <w:r>
        <w:t>Binary Trees is a way to organize computation so a repeated decision becomes predictable. In interviews, the concept is less about memorizing a template and more about knowing what information must be preserved while the input changes.</w:t>
      </w:r>
    </w:p>
    <w:p w14:paraId="247270E8">
      <w:pPr>
        <w:pStyle w:val="165"/>
      </w:pPr>
      <w:r>
        <w:t>2. Why It Exists</w:t>
      </w:r>
    </w:p>
    <w:p w14:paraId="79A199A5">
      <w:r>
        <w:t>Trees model hierarchy. Binary trees appear in parsing, search structures, decision trees, and recursive decomposition.</w:t>
      </w:r>
    </w:p>
    <w:p w14:paraId="2CD377E9">
      <w:pPr>
        <w:pStyle w:val="165"/>
      </w:pPr>
      <w:r>
        <w:t>3. Real-World Analogy</w:t>
      </w:r>
    </w:p>
    <w:p w14:paraId="5ABE73BC">
      <w:r>
        <w:t>An org chart where each manager has up to two direct branches.</w:t>
      </w:r>
    </w:p>
    <w:p w14:paraId="280C3E0A">
      <w:pPr>
        <w:pStyle w:val="165"/>
      </w:pPr>
      <w:r>
        <w:t>4. Theory</w:t>
      </w:r>
    </w:p>
    <w:p w14:paraId="62CBD307">
      <w:r>
        <w:t>The theory behind Binary Trees is built around an invariant: a statement that stays true as the algorithm progresses. When you can name the invariant, you can prove why the algorithm is correct and explain it under pressure.</w:t>
      </w:r>
    </w:p>
    <w:p w14:paraId="093918F4">
      <w:r>
        <w:t>A practical interview approach is to write the brute force first in words, identify the repeated work, and then choose the data structure or pattern that removes that repetition.</w:t>
      </w:r>
    </w:p>
    <w:p w14:paraId="03C27C7E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6A9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22D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 xml:space="preserve">    10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/  \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5   15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/ \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2   7</w:t>
            </w:r>
          </w:p>
        </w:tc>
      </w:tr>
    </w:tbl>
    <w:p w14:paraId="58D6CD02">
      <w:pPr>
        <w:spacing w:after="40"/>
      </w:pPr>
    </w:p>
    <w:p w14:paraId="182D0BE1">
      <w:pPr>
        <w:pStyle w:val="165"/>
      </w:pPr>
      <w:r>
        <w:t>6. Operations</w:t>
      </w:r>
    </w:p>
    <w:p w14:paraId="7508B0B0">
      <w:pPr>
        <w:pStyle w:val="23"/>
        <w:spacing w:after="60"/>
        <w:ind w:left="540" w:hanging="269"/>
      </w:pPr>
      <w:r>
        <w:t>Traverse preorder, inorder, postorder, and level order.</w:t>
      </w:r>
    </w:p>
    <w:p w14:paraId="7FFC72E6">
      <w:pPr>
        <w:pStyle w:val="23"/>
        <w:spacing w:after="60"/>
        <w:ind w:left="540" w:hanging="269"/>
      </w:pPr>
      <w:r>
        <w:t>Compute height, diameter, balance, and views.</w:t>
      </w:r>
    </w:p>
    <w:p w14:paraId="5BBB91CE">
      <w:pPr>
        <w:pStyle w:val="23"/>
        <w:spacing w:after="60"/>
        <w:ind w:left="540" w:hanging="269"/>
      </w:pPr>
      <w:r>
        <w:t>Build trees from traversal arrays.</w:t>
      </w:r>
    </w:p>
    <w:p w14:paraId="06DE80CE">
      <w:pPr>
        <w:pStyle w:val="23"/>
        <w:spacing w:after="60"/>
        <w:ind w:left="540" w:hanging="269"/>
      </w:pPr>
      <w:r>
        <w:t>Use recursion to return facts from children to parent.</w:t>
      </w:r>
    </w:p>
    <w:p w14:paraId="79F67C19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C724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6C1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06E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4DF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426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70DE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79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DFS traversal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C3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9F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30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Recursion stack</w:t>
            </w:r>
          </w:p>
        </w:tc>
      </w:tr>
      <w:tr w14:paraId="527AF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B1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BFS traversal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4FA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D7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O(width)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49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Queue</w:t>
            </w:r>
          </w:p>
        </w:tc>
      </w:tr>
      <w:tr w14:paraId="541DE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88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Height/balance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CF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82F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B4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Postorder</w:t>
            </w:r>
          </w:p>
        </w:tc>
      </w:tr>
    </w:tbl>
    <w:p w14:paraId="207DB3CB">
      <w:pPr>
        <w:spacing w:after="80"/>
      </w:pPr>
    </w:p>
    <w:p w14:paraId="48EAA714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CE1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BA9D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TreeTraversal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TreeNode { int val; TreeNode left, right; TreeNode(int v) { val = v; }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inorder(TreeNode root)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ans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Deque&lt;TreeNode&gt; st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TreeNode cur = root;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(cur != null || !st.isEmpty())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(cur != null) { st.push(cur); cur = cur.left;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st.pop();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ans.add(cur.val);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cur.right;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A5DBFF6">
      <w:pPr>
        <w:spacing w:after="40"/>
      </w:pPr>
    </w:p>
    <w:p w14:paraId="0D940700">
      <w:pPr>
        <w:pStyle w:val="165"/>
      </w:pPr>
      <w:r>
        <w:t>9. Dry Run</w:t>
      </w:r>
    </w:p>
    <w:p w14:paraId="1118ED1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51F5857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Binary Trees invariant after each step, not only at the end.</w:t>
      </w:r>
    </w:p>
    <w:p w14:paraId="0899C0D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3F4CC6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670BFE72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1D6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1DB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Binary Trees before reading constraints. Constraints decide whether the intended solution is O(n), O(n log n), logarithmic, or exponential with pruning.</w:t>
            </w:r>
          </w:p>
        </w:tc>
      </w:tr>
    </w:tbl>
    <w:p w14:paraId="2E29FEDE">
      <w:pPr>
        <w:spacing w:after="40"/>
      </w:pPr>
    </w:p>
    <w:p w14:paraId="45667076">
      <w:pPr>
        <w:pStyle w:val="23"/>
        <w:spacing w:after="60"/>
        <w:ind w:left="540" w:hanging="269"/>
      </w:pPr>
      <w:r>
        <w:t>Say the invariant out loud before coding.</w:t>
      </w:r>
    </w:p>
    <w:p w14:paraId="274459FB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4A78E39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39EF6BA">
      <w:pPr>
        <w:pStyle w:val="165"/>
      </w:pPr>
      <w:r>
        <w:t>11. Pattern Recognition</w:t>
      </w:r>
    </w:p>
    <w:p w14:paraId="6C797D3E">
      <w:pPr>
        <w:pStyle w:val="23"/>
        <w:spacing w:after="60"/>
        <w:ind w:left="540" w:hanging="269"/>
      </w:pPr>
      <w:r>
        <w:t>Look for wording that implies Binary Trees: repeated queries, ordered choices, connectivity, contiguous ranges, hierarchy, or state transitions.</w:t>
      </w:r>
    </w:p>
    <w:p w14:paraId="535A3382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4A9C0E87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72179A0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EBE5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D9D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1DC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0D42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89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3D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Binary Trees from first principles; implement the core operation; dry-run a small case.</w:t>
            </w:r>
          </w:p>
        </w:tc>
      </w:tr>
      <w:tr w14:paraId="1EBBE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23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6C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Binary Trees with sorting, hashing, recursion, or another common pattern.</w:t>
            </w:r>
          </w:p>
        </w:tc>
      </w:tr>
      <w:tr w14:paraId="1F9F3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CB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43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1CDC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4A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D25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Binary Trees inside a disguised story problem, discuss tradeoffs, and produce production-clean Java.</w:t>
            </w:r>
          </w:p>
        </w:tc>
      </w:tr>
    </w:tbl>
    <w:p w14:paraId="6DD56722">
      <w:pPr>
        <w:spacing w:after="80"/>
      </w:pPr>
    </w:p>
    <w:p w14:paraId="1D1D2797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DF8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0A2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C5D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4E0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0E4F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E3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Depth of Binary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46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28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47BA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34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Tree Level Order Traversal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56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AF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8889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F8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97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AA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126786FA">
      <w:pPr>
        <w:spacing w:after="80"/>
      </w:pPr>
    </w:p>
    <w:p w14:paraId="1C2110F5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685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BF8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2CE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6D8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A7E3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26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E6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F9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3D8B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CA8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F1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CD3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3CA1F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65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70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A6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3116141A">
      <w:pPr>
        <w:spacing w:after="80"/>
      </w:pPr>
    </w:p>
    <w:p w14:paraId="65A27A3F">
      <w:r>
        <w:br w:type="page"/>
      </w:r>
    </w:p>
    <w:p w14:paraId="2FE3F6BE">
      <w:pPr>
        <w:pStyle w:val="2"/>
      </w:pPr>
      <w:bookmarkStart w:id="31" w:name="_Toc32598"/>
      <w:r>
        <w:t>BST</w:t>
      </w:r>
      <w:bookmarkEnd w:id="3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0C5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B80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BST questions usually test whether you can identify the invariant before writing code. Start by stating what must remain true after every operation.</w:t>
            </w:r>
          </w:p>
        </w:tc>
      </w:tr>
    </w:tbl>
    <w:p w14:paraId="5C35772B">
      <w:pPr>
        <w:spacing w:after="40"/>
      </w:pPr>
    </w:p>
    <w:p w14:paraId="4F03F223">
      <w:pPr>
        <w:pStyle w:val="165"/>
      </w:pPr>
      <w:r>
        <w:t>1. Concept</w:t>
      </w:r>
    </w:p>
    <w:p w14:paraId="5AFBDACA">
      <w:r>
        <w:t>BST is a way to organize computation so a repeated decision becomes predictable. In interviews, the concept is less about memorizing a template and more about knowing what information must be preserved while the input changes.</w:t>
      </w:r>
    </w:p>
    <w:p w14:paraId="5A8BED34">
      <w:pPr>
        <w:pStyle w:val="165"/>
      </w:pPr>
      <w:r>
        <w:t>2. Why It Exists</w:t>
      </w:r>
    </w:p>
    <w:p w14:paraId="523F7F81">
      <w:r>
        <w:t>A BST exists to keep values ordered so search, insertion, and range queries follow one branch instead of scanning everything.</w:t>
      </w:r>
    </w:p>
    <w:p w14:paraId="2F87FC24">
      <w:pPr>
        <w:pStyle w:val="165"/>
      </w:pPr>
      <w:r>
        <w:t>3. Real-World Analogy</w:t>
      </w:r>
    </w:p>
    <w:p w14:paraId="0C9B2737">
      <w:r>
        <w:t>A dictionary split by alphabet ranges.</w:t>
      </w:r>
    </w:p>
    <w:p w14:paraId="7973F08F">
      <w:pPr>
        <w:pStyle w:val="165"/>
      </w:pPr>
      <w:r>
        <w:t>4. Theory</w:t>
      </w:r>
    </w:p>
    <w:p w14:paraId="7DB32725">
      <w:r>
        <w:t>The theory behind BST is built around an invariant: a statement that stays true as the algorithm progresses. When you can name the invariant, you can prove why the algorithm is correct and explain it under pressure.</w:t>
      </w:r>
    </w:p>
    <w:p w14:paraId="11E5366E">
      <w:r>
        <w:t>A practical interview approach is to write the brute force first in words, identify the repeated work, and then choose the data structure or pattern that removes that repetition.</w:t>
      </w:r>
    </w:p>
    <w:p w14:paraId="13FEA041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EFC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76A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left values &lt; node &lt; right values</w:t>
            </w:r>
          </w:p>
        </w:tc>
      </w:tr>
    </w:tbl>
    <w:p w14:paraId="665E51B0">
      <w:pPr>
        <w:spacing w:after="40"/>
      </w:pPr>
    </w:p>
    <w:p w14:paraId="19D3FA73">
      <w:pPr>
        <w:pStyle w:val="165"/>
      </w:pPr>
      <w:r>
        <w:t>6. Operations</w:t>
      </w:r>
    </w:p>
    <w:p w14:paraId="024F6919">
      <w:pPr>
        <w:pStyle w:val="23"/>
        <w:spacing w:after="60"/>
        <w:ind w:left="540" w:hanging="269"/>
      </w:pPr>
      <w:r>
        <w:t>Search by comparing with node value.</w:t>
      </w:r>
    </w:p>
    <w:p w14:paraId="2D7666A9">
      <w:pPr>
        <w:pStyle w:val="23"/>
        <w:spacing w:after="60"/>
        <w:ind w:left="540" w:hanging="269"/>
      </w:pPr>
      <w:r>
        <w:t>Insert at the first null branch.</w:t>
      </w:r>
    </w:p>
    <w:p w14:paraId="7BCC607E">
      <w:pPr>
        <w:pStyle w:val="23"/>
        <w:spacing w:after="60"/>
        <w:ind w:left="540" w:hanging="269"/>
      </w:pPr>
      <w:r>
        <w:t>Delete with leaf/one-child/two-child cases.</w:t>
      </w:r>
    </w:p>
    <w:p w14:paraId="4ECC9809">
      <w:pPr>
        <w:pStyle w:val="23"/>
        <w:spacing w:after="60"/>
        <w:ind w:left="540" w:hanging="269"/>
      </w:pPr>
      <w:r>
        <w:t>Use inorder traversal for sorted output.</w:t>
      </w:r>
    </w:p>
    <w:p w14:paraId="03440963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B0BB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692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62B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A10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DA9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19AE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F3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Search/insert/delete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21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O(h)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CD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153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 can be n</w:t>
            </w:r>
          </w:p>
        </w:tc>
      </w:tr>
      <w:tr w14:paraId="552F9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7A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Balanced search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D5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31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88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If height controlled</w:t>
            </w:r>
          </w:p>
        </w:tc>
      </w:tr>
      <w:tr w14:paraId="5F7C4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5B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Inorder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9E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D3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63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 order</w:t>
            </w:r>
          </w:p>
        </w:tc>
      </w:tr>
    </w:tbl>
    <w:p w14:paraId="05088A7E">
      <w:pPr>
        <w:spacing w:after="80"/>
      </w:pPr>
    </w:p>
    <w:p w14:paraId="193A5E36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8B6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EC7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ValidateBST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TreeNode { int val; TreeNode left, right; TreeNode(int v) { val = v; }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isValid(TreeNode root)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dfs(root, Long.MIN_VALUE, Long.MAX_VALUE);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dfs(TreeNode node, long low, long high)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(node == null)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(node.val &lt;= low || node.val &gt;= high)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dfs(node.left, low, node.val) &amp;&amp; dfs(node.right, node.val, high);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E5C8F38">
      <w:pPr>
        <w:spacing w:after="40"/>
      </w:pPr>
    </w:p>
    <w:p w14:paraId="643FD5B2">
      <w:pPr>
        <w:pStyle w:val="165"/>
      </w:pPr>
      <w:r>
        <w:t>9. Dry Run</w:t>
      </w:r>
    </w:p>
    <w:p w14:paraId="433CD06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2A52306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BST invariant after each step, not only at the end.</w:t>
      </w:r>
    </w:p>
    <w:p w14:paraId="74DD9D0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1D3E2CD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3AB0DAB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86A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427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BST before reading constraints. Constraints decide whether the intended solution is O(n), O(n log n), logarithmic, or exponential with pruning.</w:t>
            </w:r>
          </w:p>
        </w:tc>
      </w:tr>
    </w:tbl>
    <w:p w14:paraId="0DB80B0D">
      <w:pPr>
        <w:spacing w:after="40"/>
      </w:pPr>
    </w:p>
    <w:p w14:paraId="3B431CE4">
      <w:pPr>
        <w:pStyle w:val="23"/>
        <w:spacing w:after="60"/>
        <w:ind w:left="540" w:hanging="269"/>
      </w:pPr>
      <w:r>
        <w:t>Say the invariant out loud before coding.</w:t>
      </w:r>
    </w:p>
    <w:p w14:paraId="65BA35ED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A7A0B8E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388EC0A">
      <w:pPr>
        <w:pStyle w:val="165"/>
      </w:pPr>
      <w:r>
        <w:t>11. Pattern Recognition</w:t>
      </w:r>
    </w:p>
    <w:p w14:paraId="77DEADE9">
      <w:pPr>
        <w:pStyle w:val="23"/>
        <w:spacing w:after="60"/>
        <w:ind w:left="540" w:hanging="269"/>
      </w:pPr>
      <w:r>
        <w:t>Look for wording that implies BST: repeated queries, ordered choices, connectivity, contiguous ranges, hierarchy, or state transitions.</w:t>
      </w:r>
    </w:p>
    <w:p w14:paraId="0B9CCC83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8FFE3B4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EA0AB00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58D3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EB4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0CD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827C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E3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C8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BST from first principles; implement the core operation; dry-run a small case.</w:t>
            </w:r>
          </w:p>
        </w:tc>
      </w:tr>
      <w:tr w14:paraId="6A185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A7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6B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BST with sorting, hashing, recursion, or another common pattern.</w:t>
            </w:r>
          </w:p>
        </w:tc>
      </w:tr>
      <w:tr w14:paraId="5C9C2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F3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D4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FE7A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01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01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BST inside a disguised story problem, discuss tradeoffs, and produce production-clean Java.</w:t>
            </w:r>
          </w:p>
        </w:tc>
      </w:tr>
    </w:tbl>
    <w:p w14:paraId="136E2218">
      <w:pPr>
        <w:spacing w:after="80"/>
      </w:pPr>
    </w:p>
    <w:p w14:paraId="491D4D73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6B49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D9D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A72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874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33CB8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AE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 in a Binary Search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B6F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5C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39F2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C2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Validate Binary Search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B7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74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1E2F3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08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Kth Smallest Element in a BST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C5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D9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669B81B">
      <w:pPr>
        <w:spacing w:after="80"/>
      </w:pPr>
    </w:p>
    <w:p w14:paraId="05CCDA5B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0FC2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015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60A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A79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20514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D6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59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79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81C0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3A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CB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F8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D362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79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EE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32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91C17FA">
      <w:pPr>
        <w:spacing w:after="80"/>
      </w:pPr>
    </w:p>
    <w:p w14:paraId="039CDE7E">
      <w:r>
        <w:br w:type="page"/>
      </w:r>
    </w:p>
    <w:p w14:paraId="3B678091">
      <w:pPr>
        <w:pStyle w:val="2"/>
      </w:pPr>
      <w:bookmarkStart w:id="32" w:name="_Toc4676"/>
      <w:r>
        <w:t>Data Structures</w:t>
      </w:r>
      <w:bookmarkEnd w:id="32"/>
    </w:p>
    <w:p w14:paraId="5731B0C2">
      <w:r>
        <w:t>This part groups the data structures topics from the A2Z preparation path. Read the chapters in order once, then revisit them by pattern when solving mixed problems.</w:t>
      </w:r>
    </w:p>
    <w:p w14:paraId="37479933">
      <w:r>
        <w:br w:type="page"/>
      </w:r>
    </w:p>
    <w:p w14:paraId="1B0C424A">
      <w:pPr>
        <w:pStyle w:val="2"/>
      </w:pPr>
      <w:bookmarkStart w:id="33" w:name="_Toc18903"/>
      <w:r>
        <w:t>Heap</w:t>
      </w:r>
      <w:bookmarkEnd w:id="3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6BF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8C20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Heap questions usually test whether you can identify the invariant before writing code. Start by stating what must remain true after every operation.</w:t>
            </w:r>
          </w:p>
        </w:tc>
      </w:tr>
    </w:tbl>
    <w:p w14:paraId="7B706493">
      <w:pPr>
        <w:spacing w:after="40"/>
      </w:pPr>
    </w:p>
    <w:p w14:paraId="543BF7FC">
      <w:pPr>
        <w:pStyle w:val="165"/>
      </w:pPr>
      <w:r>
        <w:t>1. Concept</w:t>
      </w:r>
    </w:p>
    <w:p w14:paraId="6BEA1DC0">
      <w:r>
        <w:t>Heap is a way to organize computation so a repeated decision becomes predictable. In interviews, the concept is less about memorizing a template and more about knowing what information must be preserved while the input changes.</w:t>
      </w:r>
    </w:p>
    <w:p w14:paraId="71BC93D0">
      <w:pPr>
        <w:pStyle w:val="165"/>
      </w:pPr>
      <w:r>
        <w:t>2. Why It Exists</w:t>
      </w:r>
    </w:p>
    <w:p w14:paraId="405742CE">
      <w:r>
        <w:t>Heaps exist for repeated access to the smallest or largest current item.</w:t>
      </w:r>
    </w:p>
    <w:p w14:paraId="55069B29">
      <w:pPr>
        <w:pStyle w:val="165"/>
      </w:pPr>
      <w:r>
        <w:t>3. Real-World Analogy</w:t>
      </w:r>
    </w:p>
    <w:p w14:paraId="3F3D2617">
      <w:r>
        <w:t>A hospital emergency queue where highest priority is treated first.</w:t>
      </w:r>
    </w:p>
    <w:p w14:paraId="665A8BB3">
      <w:pPr>
        <w:pStyle w:val="165"/>
      </w:pPr>
      <w:r>
        <w:t>4. Theory</w:t>
      </w:r>
    </w:p>
    <w:p w14:paraId="248491F0">
      <w:r>
        <w:t>The theory behind Heap is built around an invariant: a statement that stays true as the algorithm progresses. When you can name the invariant, you can prove why the algorithm is correct and explain it under pressure.</w:t>
      </w:r>
    </w:p>
    <w:p w14:paraId="196E9B45">
      <w:r>
        <w:t>A practical interview approach is to write the brute force first in words, identify the repeated work, and then choose the data structure or pattern that removes that repetition.</w:t>
      </w:r>
    </w:p>
    <w:p w14:paraId="36647B47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991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1DD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 xml:space="preserve">     1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/   \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3     5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/ \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8   9</w:t>
            </w:r>
          </w:p>
        </w:tc>
      </w:tr>
    </w:tbl>
    <w:p w14:paraId="25EDB08F">
      <w:pPr>
        <w:spacing w:after="40"/>
      </w:pPr>
    </w:p>
    <w:p w14:paraId="697D6826">
      <w:pPr>
        <w:pStyle w:val="165"/>
      </w:pPr>
      <w:r>
        <w:t>6. Operations</w:t>
      </w:r>
    </w:p>
    <w:p w14:paraId="601AE8E9">
      <w:pPr>
        <w:pStyle w:val="23"/>
        <w:spacing w:after="60"/>
        <w:ind w:left="540" w:hanging="269"/>
      </w:pPr>
      <w:r>
        <w:t>Offer an element and bubble it upward.</w:t>
      </w:r>
    </w:p>
    <w:p w14:paraId="3A7533E2">
      <w:pPr>
        <w:pStyle w:val="23"/>
        <w:spacing w:after="60"/>
        <w:ind w:left="540" w:hanging="269"/>
      </w:pPr>
      <w:r>
        <w:t>Poll root and heapify downward.</w:t>
      </w:r>
    </w:p>
    <w:p w14:paraId="02E3AA97">
      <w:pPr>
        <w:pStyle w:val="23"/>
        <w:spacing w:after="60"/>
        <w:ind w:left="540" w:hanging="269"/>
      </w:pPr>
      <w:r>
        <w:t>Peek the priority element.</w:t>
      </w:r>
    </w:p>
    <w:p w14:paraId="2F84438F">
      <w:pPr>
        <w:pStyle w:val="23"/>
        <w:spacing w:after="60"/>
        <w:ind w:left="540" w:hanging="269"/>
      </w:pPr>
      <w:r>
        <w:t>Use two heaps for medians or scheduling.</w:t>
      </w:r>
    </w:p>
    <w:p w14:paraId="1EDA075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10BC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C94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A0A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3E9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A8D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1AB4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97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Push/pop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8A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DD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25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PriorityQueue</w:t>
            </w:r>
          </w:p>
        </w:tc>
      </w:tr>
      <w:tr w14:paraId="78D83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D3B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Peek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09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B2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A3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Best element</w:t>
            </w:r>
          </w:p>
        </w:tc>
      </w:tr>
      <w:tr w14:paraId="210C0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5D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heap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DF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27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0E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Heapify</w:t>
            </w:r>
          </w:p>
        </w:tc>
      </w:tr>
    </w:tbl>
    <w:p w14:paraId="5331B343">
      <w:pPr>
        <w:spacing w:after="80"/>
      </w:pPr>
    </w:p>
    <w:p w14:paraId="4ADA5ED0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A8E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04B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TopKFrequent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topK(int[] nums,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Map&lt;Integer, Integer&gt; freq = new HashMap&lt;&gt;();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x : nums) freq.put(x, freq.getOrDefault(x, 0)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PriorityQueue&lt;Integer&gt; pq = new PriorityQueue&lt;&gt;(Comparator.comparingInt(freq::get));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x : freq.keySet())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pq.offer(x);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(pq.size() &gt; k) pq.poll();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new ArrayList&lt;&gt;(pq);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10C0B6ED">
      <w:pPr>
        <w:spacing w:after="40"/>
      </w:pPr>
    </w:p>
    <w:p w14:paraId="04E68E8D">
      <w:pPr>
        <w:pStyle w:val="165"/>
      </w:pPr>
      <w:r>
        <w:t>9. Dry Run</w:t>
      </w:r>
    </w:p>
    <w:p w14:paraId="3F06C44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C1B78A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Heap invariant after each step, not only at the end.</w:t>
      </w:r>
    </w:p>
    <w:p w14:paraId="6253A94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349656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A49CAD1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76B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8ACB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Heap before reading constraints. Constraints decide whether the intended solution is O(n), O(n log n), logarithmic, or exponential with pruning.</w:t>
            </w:r>
          </w:p>
        </w:tc>
      </w:tr>
    </w:tbl>
    <w:p w14:paraId="7448A62D">
      <w:pPr>
        <w:spacing w:after="40"/>
      </w:pPr>
    </w:p>
    <w:p w14:paraId="513CC7B6">
      <w:pPr>
        <w:pStyle w:val="23"/>
        <w:spacing w:after="60"/>
        <w:ind w:left="540" w:hanging="269"/>
      </w:pPr>
      <w:r>
        <w:t>Say the invariant out loud before coding.</w:t>
      </w:r>
    </w:p>
    <w:p w14:paraId="0F2E4C88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0265E36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23DDA68D">
      <w:pPr>
        <w:pStyle w:val="165"/>
      </w:pPr>
      <w:r>
        <w:t>11. Pattern Recognition</w:t>
      </w:r>
    </w:p>
    <w:p w14:paraId="427E13E6">
      <w:pPr>
        <w:pStyle w:val="23"/>
        <w:spacing w:after="60"/>
        <w:ind w:left="540" w:hanging="269"/>
      </w:pPr>
      <w:r>
        <w:t>Look for wording that implies Heap: repeated queries, ordered choices, connectivity, contiguous ranges, hierarchy, or state transitions.</w:t>
      </w:r>
    </w:p>
    <w:p w14:paraId="460E9073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D82FDFA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390AED46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33947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BFB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97A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1D18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9D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E9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Heap from first principles; implement the core operation; dry-run a small case.</w:t>
            </w:r>
          </w:p>
        </w:tc>
      </w:tr>
      <w:tr w14:paraId="5E5E0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AE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94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Heap with sorting, hashing, recursion, or another common pattern.</w:t>
            </w:r>
          </w:p>
        </w:tc>
      </w:tr>
      <w:tr w14:paraId="334EE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EBE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B0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1F8E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CE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2E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Heap inside a disguised story problem, discuss tradeoffs, and produce production-clean Java.</w:t>
            </w:r>
          </w:p>
        </w:tc>
      </w:tr>
    </w:tbl>
    <w:p w14:paraId="3DA560D3">
      <w:pPr>
        <w:spacing w:after="80"/>
      </w:pPr>
    </w:p>
    <w:p w14:paraId="3B7EA7F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7CD8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33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03C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C68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5519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76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Kth Largest Element in an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2F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61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7F2B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CC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Top K Frequent Elements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A8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E5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14C7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B3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Find Median from Data Stream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9B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B5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233866DE">
      <w:pPr>
        <w:spacing w:after="80"/>
      </w:pPr>
    </w:p>
    <w:p w14:paraId="6087684E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6D04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583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8E4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D21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8BB4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AD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F6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CC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2156E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182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5E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0B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D995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A7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2D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0B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CDE3DC3">
      <w:pPr>
        <w:spacing w:after="80"/>
      </w:pPr>
    </w:p>
    <w:p w14:paraId="2305354D">
      <w:r>
        <w:br w:type="page"/>
      </w:r>
    </w:p>
    <w:p w14:paraId="3E5F4303">
      <w:pPr>
        <w:pStyle w:val="2"/>
      </w:pPr>
      <w:bookmarkStart w:id="34" w:name="_Toc12920"/>
      <w:r>
        <w:t>Trie</w:t>
      </w:r>
      <w:bookmarkEnd w:id="3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E85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22EC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Trie questions usually test whether you can identify the invariant before writing code. Start by stating what must remain true after every operation.</w:t>
            </w:r>
          </w:p>
        </w:tc>
      </w:tr>
    </w:tbl>
    <w:p w14:paraId="3DBCC207">
      <w:pPr>
        <w:spacing w:after="40"/>
      </w:pPr>
    </w:p>
    <w:p w14:paraId="23AEBECF">
      <w:pPr>
        <w:pStyle w:val="165"/>
      </w:pPr>
      <w:r>
        <w:t>1. Concept</w:t>
      </w:r>
    </w:p>
    <w:p w14:paraId="1564D5B2">
      <w:r>
        <w:t>Trie is a way to organize computation so a repeated decision becomes predictable. In interviews, the concept is less about memorizing a template and more about knowing what information must be preserved while the input changes.</w:t>
      </w:r>
    </w:p>
    <w:p w14:paraId="19FAF8FB">
      <w:pPr>
        <w:pStyle w:val="165"/>
      </w:pPr>
      <w:r>
        <w:t>2. Why It Exists</w:t>
      </w:r>
    </w:p>
    <w:p w14:paraId="1065B41B">
      <w:r>
        <w:t>Tries exist to share prefixes between words and answer prefix queries efficiently.</w:t>
      </w:r>
    </w:p>
    <w:p w14:paraId="192951CC">
      <w:pPr>
        <w:pStyle w:val="165"/>
      </w:pPr>
      <w:r>
        <w:t>3. Real-World Analogy</w:t>
      </w:r>
    </w:p>
    <w:p w14:paraId="1B573FBB">
      <w:r>
        <w:t>Mobile keyboard autocomplete.</w:t>
      </w:r>
    </w:p>
    <w:p w14:paraId="2A0F4A2C">
      <w:pPr>
        <w:pStyle w:val="165"/>
      </w:pPr>
      <w:r>
        <w:t>4. Theory</w:t>
      </w:r>
    </w:p>
    <w:p w14:paraId="3E1191AF">
      <w:r>
        <w:t>The theory behind Trie is built around an invariant: a statement that stays true as the algorithm progresses. When you can name the invariant, you can prove why the algorithm is correct and explain it under pressure.</w:t>
      </w:r>
    </w:p>
    <w:p w14:paraId="164B13E4">
      <w:r>
        <w:t>A practical interview approach is to write the brute force first in words, identify the repeated work, and then choose the data structure or pattern that removes that repetition.</w:t>
      </w:r>
    </w:p>
    <w:p w14:paraId="7A5130E8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985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81C8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root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|-- c -- a -- t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        \-- r</w:t>
            </w:r>
          </w:p>
        </w:tc>
      </w:tr>
    </w:tbl>
    <w:p w14:paraId="553B4C3C">
      <w:pPr>
        <w:spacing w:after="40"/>
      </w:pPr>
    </w:p>
    <w:p w14:paraId="0D000C2E">
      <w:pPr>
        <w:pStyle w:val="165"/>
      </w:pPr>
      <w:r>
        <w:t>6. Operations</w:t>
      </w:r>
    </w:p>
    <w:p w14:paraId="486AC79F">
      <w:pPr>
        <w:pStyle w:val="23"/>
        <w:spacing w:after="60"/>
        <w:ind w:left="540" w:hanging="269"/>
      </w:pPr>
      <w:r>
        <w:t>Insert characters node by node.</w:t>
      </w:r>
    </w:p>
    <w:p w14:paraId="2EAE017B">
      <w:pPr>
        <w:pStyle w:val="23"/>
        <w:spacing w:after="60"/>
        <w:ind w:left="540" w:hanging="269"/>
      </w:pPr>
      <w:r>
        <w:t>Search full words with end markers.</w:t>
      </w:r>
    </w:p>
    <w:p w14:paraId="1DAF1267">
      <w:pPr>
        <w:pStyle w:val="23"/>
        <w:spacing w:after="60"/>
        <w:ind w:left="540" w:hanging="269"/>
      </w:pPr>
      <w:r>
        <w:t>Search prefixes without requiring end markers.</w:t>
      </w:r>
    </w:p>
    <w:p w14:paraId="6032FF33">
      <w:pPr>
        <w:pStyle w:val="23"/>
        <w:spacing w:after="60"/>
        <w:ind w:left="540" w:hanging="269"/>
      </w:pPr>
      <w:r>
        <w:t>Use bitwise tries for maximum XOR.</w:t>
      </w:r>
    </w:p>
    <w:p w14:paraId="641F8928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632F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122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654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70F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994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10F0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4A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Insert/search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8D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E39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O(nodes)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4D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 word length</w:t>
            </w:r>
          </w:p>
        </w:tc>
      </w:tr>
      <w:tr w14:paraId="7867F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1C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Prefix 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362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A1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O(nodes)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0D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Autocomplete</w:t>
            </w:r>
          </w:p>
        </w:tc>
      </w:tr>
      <w:tr w14:paraId="26CF9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6C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Bitwise trie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78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O(bits)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5A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O(n*bits)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D9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XOR problems</w:t>
            </w:r>
          </w:p>
        </w:tc>
      </w:tr>
    </w:tbl>
    <w:p w14:paraId="46225A2B">
      <w:pPr>
        <w:spacing w:after="80"/>
      </w:pPr>
    </w:p>
    <w:p w14:paraId="30B998F1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F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885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Trie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Node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Node[] next = new Node[26];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 end;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Node root = new Node();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insert(String word)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cur = root;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(char ch : word.toCharArray())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i = ch - 'a';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(cur.next[i] == null) cur.next[i] = new Node();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cur.next[i];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cur.end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startsWith(String prefix)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cur = root;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(char ch : prefix.toCharArray())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cur.next[ch - 'a'];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(cur == null)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0E7877EE">
      <w:pPr>
        <w:spacing w:after="40"/>
      </w:pPr>
    </w:p>
    <w:p w14:paraId="70409481">
      <w:pPr>
        <w:pStyle w:val="165"/>
      </w:pPr>
      <w:r>
        <w:t>9. Dry Run</w:t>
      </w:r>
    </w:p>
    <w:p w14:paraId="01DC8C9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5F74AF4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Trie invariant after each step, not only at the end.</w:t>
      </w:r>
    </w:p>
    <w:p w14:paraId="2DAFDD8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196DE82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5F49839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26A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B52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Trie before reading constraints. Constraints decide whether the intended solution is O(n), O(n log n), logarithmic, or exponential with pruning.</w:t>
            </w:r>
          </w:p>
        </w:tc>
      </w:tr>
    </w:tbl>
    <w:p w14:paraId="649E6202">
      <w:pPr>
        <w:spacing w:after="40"/>
      </w:pPr>
    </w:p>
    <w:p w14:paraId="767D8429">
      <w:pPr>
        <w:pStyle w:val="23"/>
        <w:spacing w:after="60"/>
        <w:ind w:left="540" w:hanging="269"/>
      </w:pPr>
      <w:r>
        <w:t>Say the invariant out loud before coding.</w:t>
      </w:r>
    </w:p>
    <w:p w14:paraId="08B6AD30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438C36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44B4E979">
      <w:pPr>
        <w:pStyle w:val="165"/>
      </w:pPr>
      <w:r>
        <w:t>11. Pattern Recognition</w:t>
      </w:r>
    </w:p>
    <w:p w14:paraId="41136080">
      <w:pPr>
        <w:pStyle w:val="23"/>
        <w:spacing w:after="60"/>
        <w:ind w:left="540" w:hanging="269"/>
      </w:pPr>
      <w:r>
        <w:t>Look for wording that implies Trie: repeated queries, ordered choices, connectivity, contiguous ranges, hierarchy, or state transitions.</w:t>
      </w:r>
    </w:p>
    <w:p w14:paraId="1C4465FD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990DC20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3157F84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FF8D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255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94E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F039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CE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E9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Trie from first principles; implement the core operation; dry-run a small case.</w:t>
            </w:r>
          </w:p>
        </w:tc>
      </w:tr>
      <w:tr w14:paraId="1E561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C7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6D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Trie with sorting, hashing, recursion, or another common pattern.</w:t>
            </w:r>
          </w:p>
        </w:tc>
      </w:tr>
      <w:tr w14:paraId="6463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DF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10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4667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68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A5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Trie inside a disguised story problem, discuss tradeoffs, and produce production-clean Java.</w:t>
            </w:r>
          </w:p>
        </w:tc>
      </w:tr>
    </w:tbl>
    <w:p w14:paraId="690BC89D">
      <w:pPr>
        <w:spacing w:after="80"/>
      </w:pPr>
    </w:p>
    <w:p w14:paraId="70B5F6CE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BAB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78E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4F0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C0B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108C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2A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Implement Trie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79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56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24D68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F7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Word Search II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CE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ED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4424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C7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XOR of Two Numbers in an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4C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BA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4333A12">
      <w:pPr>
        <w:spacing w:after="80"/>
      </w:pPr>
    </w:p>
    <w:p w14:paraId="7980220B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4C002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1E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A70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815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0050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D6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AD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F53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D5B4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44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7F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60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EBA3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16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E1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62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4F8C533E">
      <w:pPr>
        <w:spacing w:after="80"/>
      </w:pPr>
    </w:p>
    <w:p w14:paraId="7715CF2F">
      <w:r>
        <w:br w:type="page"/>
      </w:r>
    </w:p>
    <w:p w14:paraId="20E53F89">
      <w:pPr>
        <w:pStyle w:val="2"/>
      </w:pPr>
      <w:bookmarkStart w:id="35" w:name="_Toc26940"/>
      <w:r>
        <w:t>Graphs</w:t>
      </w:r>
      <w:bookmarkEnd w:id="35"/>
    </w:p>
    <w:p w14:paraId="7932A44D">
      <w:r>
        <w:t>This part groups the graphs topics from the A2Z preparation path. Read the chapters in order once, then revisit them by pattern when solving mixed problems.</w:t>
      </w:r>
    </w:p>
    <w:p w14:paraId="3D3C89A3">
      <w:r>
        <w:br w:type="page"/>
      </w:r>
    </w:p>
    <w:p w14:paraId="32FD1BBF">
      <w:pPr>
        <w:pStyle w:val="2"/>
      </w:pPr>
      <w:bookmarkStart w:id="36" w:name="_Toc22246"/>
      <w:r>
        <w:t>Graphs</w:t>
      </w:r>
      <w:bookmarkEnd w:id="3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BC3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1E8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Graphs questions usually test whether you can identify the invariant before writing code. Start by stating what must remain true after every operation.</w:t>
            </w:r>
          </w:p>
        </w:tc>
      </w:tr>
    </w:tbl>
    <w:p w14:paraId="2014FD4F">
      <w:pPr>
        <w:spacing w:after="40"/>
      </w:pPr>
    </w:p>
    <w:p w14:paraId="106B09B4">
      <w:pPr>
        <w:pStyle w:val="165"/>
      </w:pPr>
      <w:r>
        <w:t>1. Concept</w:t>
      </w:r>
    </w:p>
    <w:p w14:paraId="5B8789E0">
      <w:r>
        <w:t>Graphs is a way to organize computation so a repeated decision becomes predictable. In interviews, the concept is less about memorizing a template and more about knowing what information must be preserved while the input changes.</w:t>
      </w:r>
    </w:p>
    <w:p w14:paraId="7A35E99E">
      <w:pPr>
        <w:pStyle w:val="165"/>
      </w:pPr>
      <w:r>
        <w:t>2. Why It Exists</w:t>
      </w:r>
    </w:p>
    <w:p w14:paraId="3EE4C6C1">
      <w:r>
        <w:t>Graphs exist because many relationships are networks rather than lines or hierarchies.</w:t>
      </w:r>
    </w:p>
    <w:p w14:paraId="7E4C1350">
      <w:pPr>
        <w:pStyle w:val="165"/>
      </w:pPr>
      <w:r>
        <w:t>3. Real-World Analogy</w:t>
      </w:r>
    </w:p>
    <w:p w14:paraId="134F1BE0">
      <w:r>
        <w:t>Google Maps: cities are nodes, roads are edges.</w:t>
      </w:r>
    </w:p>
    <w:p w14:paraId="63EF9225">
      <w:pPr>
        <w:pStyle w:val="165"/>
      </w:pPr>
      <w:r>
        <w:t>4. Theory</w:t>
      </w:r>
    </w:p>
    <w:p w14:paraId="7A64F3E0">
      <w:r>
        <w:t>The theory behind Graphs is built around an invariant: a statement that stays true as the algorithm progresses. When you can name the invariant, you can prove why the algorithm is correct and explain it under pressure.</w:t>
      </w:r>
    </w:p>
    <w:p w14:paraId="471A77A1">
      <w:r>
        <w:t>A practical interview approach is to write the brute force first in words, identify the repeated work, and then choose the data structure or pattern that removes that repetition.</w:t>
      </w:r>
    </w:p>
    <w:p w14:paraId="7CCDCFBE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540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CB5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0 -- 1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|    |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2 -- 3</w:t>
            </w:r>
          </w:p>
        </w:tc>
      </w:tr>
    </w:tbl>
    <w:p w14:paraId="32FDA212">
      <w:pPr>
        <w:spacing w:after="40"/>
      </w:pPr>
    </w:p>
    <w:p w14:paraId="073C599F">
      <w:pPr>
        <w:pStyle w:val="165"/>
      </w:pPr>
      <w:r>
        <w:t>6. Operations</w:t>
      </w:r>
    </w:p>
    <w:p w14:paraId="47907880">
      <w:pPr>
        <w:pStyle w:val="23"/>
        <w:spacing w:after="60"/>
        <w:ind w:left="540" w:hanging="269"/>
      </w:pPr>
      <w:r>
        <w:t>Represent with adjacency list, matrix, or grid offsets.</w:t>
      </w:r>
    </w:p>
    <w:p w14:paraId="08AC6199">
      <w:pPr>
        <w:pStyle w:val="23"/>
        <w:spacing w:after="60"/>
        <w:ind w:left="540" w:hanging="269"/>
      </w:pPr>
      <w:r>
        <w:t>Traverse with BFS or DFS.</w:t>
      </w:r>
    </w:p>
    <w:p w14:paraId="1039DFED">
      <w:pPr>
        <w:pStyle w:val="23"/>
        <w:spacing w:after="60"/>
        <w:ind w:left="540" w:hanging="269"/>
      </w:pPr>
      <w:r>
        <w:t>Detect connected components, cycles, and bipartition.</w:t>
      </w:r>
    </w:p>
    <w:p w14:paraId="7A36C573">
      <w:pPr>
        <w:pStyle w:val="23"/>
        <w:spacing w:after="60"/>
        <w:ind w:left="540" w:hanging="269"/>
      </w:pPr>
      <w:r>
        <w:t>Respect directed vs undirected edge semantics.</w:t>
      </w:r>
    </w:p>
    <w:p w14:paraId="1186F76F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E3EF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E3B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B86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CE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222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669D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91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DFS/BFS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A1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O(V+E)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EC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DB8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Adjacency list</w:t>
            </w:r>
          </w:p>
        </w:tc>
      </w:tr>
      <w:tr w14:paraId="3E47E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EE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Matrix scan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DC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O(V^2)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49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O(V^2)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26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Dense graph</w:t>
            </w:r>
          </w:p>
        </w:tc>
      </w:tr>
      <w:tr w14:paraId="16DA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0A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Grid graph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DC2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O(R*C)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AE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O(R*C)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91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Cells as vertices</w:t>
            </w:r>
          </w:p>
        </w:tc>
      </w:tr>
    </w:tbl>
    <w:p w14:paraId="60FBDB1A">
      <w:pPr>
        <w:spacing w:after="80"/>
      </w:pPr>
    </w:p>
    <w:p w14:paraId="318E9291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4AB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50C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GraphTraversal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bfs(List&lt;List&lt;Integer&gt;&gt; g, int start)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boolean[] seen = new boolean[g.size()];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order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Queue&lt;Integer&gt; 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seen[start]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q.offer(start);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(!q.isEmpty())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u = 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order.add(u);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v : g.get(u)) if (!seen[v])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seen[v]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q.offer(v);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order;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894787D">
      <w:pPr>
        <w:spacing w:after="40"/>
      </w:pPr>
    </w:p>
    <w:p w14:paraId="6613D920">
      <w:pPr>
        <w:pStyle w:val="165"/>
      </w:pPr>
      <w:r>
        <w:t>9. Dry Run</w:t>
      </w:r>
    </w:p>
    <w:p w14:paraId="240128E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52979C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Graphs invariant after each step, not only at the end.</w:t>
      </w:r>
    </w:p>
    <w:p w14:paraId="38E9FDD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376AF7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3D0EFA71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66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30D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Graphs before reading constraints. Constraints decide whether the intended solution is O(n), O(n log n), logarithmic, or exponential with pruning.</w:t>
            </w:r>
          </w:p>
        </w:tc>
      </w:tr>
    </w:tbl>
    <w:p w14:paraId="46A72CB6">
      <w:pPr>
        <w:spacing w:after="40"/>
      </w:pPr>
    </w:p>
    <w:p w14:paraId="145411B7">
      <w:pPr>
        <w:pStyle w:val="23"/>
        <w:spacing w:after="60"/>
        <w:ind w:left="540" w:hanging="269"/>
      </w:pPr>
      <w:r>
        <w:t>Say the invariant out loud before coding.</w:t>
      </w:r>
    </w:p>
    <w:p w14:paraId="62420BA6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4A1CCB4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AE18C2F">
      <w:pPr>
        <w:pStyle w:val="165"/>
      </w:pPr>
      <w:r>
        <w:t>11. Pattern Recognition</w:t>
      </w:r>
    </w:p>
    <w:p w14:paraId="31800418">
      <w:pPr>
        <w:pStyle w:val="23"/>
        <w:spacing w:after="60"/>
        <w:ind w:left="540" w:hanging="269"/>
      </w:pPr>
      <w:r>
        <w:t>Look for wording that implies Graphs: repeated queries, ordered choices, connectivity, contiguous ranges, hierarchy, or state transitions.</w:t>
      </w:r>
    </w:p>
    <w:p w14:paraId="1BE883C2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3776418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E67AC24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50FD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61A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1D0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5F249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58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1D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Graphs from first principles; implement the core operation; dry-run a small case.</w:t>
            </w:r>
          </w:p>
        </w:tc>
      </w:tr>
      <w:tr w14:paraId="50533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9E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CD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Graphs with sorting, hashing, recursion, or another common pattern.</w:t>
            </w:r>
          </w:p>
        </w:tc>
      </w:tr>
      <w:tr w14:paraId="345E2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DC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79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A9B5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62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19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Graphs inside a disguised story problem, discuss tradeoffs, and produce production-clean Java.</w:t>
            </w:r>
          </w:p>
        </w:tc>
      </w:tr>
    </w:tbl>
    <w:p w14:paraId="0FD8AA96">
      <w:pPr>
        <w:spacing w:after="80"/>
      </w:pPr>
    </w:p>
    <w:p w14:paraId="0BC4847B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3C8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7F2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C96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EFA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FB97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83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Number of Islands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73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CD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68148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CB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Clone Graph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CD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90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0A2B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C5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C0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62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3E79C5F">
      <w:pPr>
        <w:spacing w:after="80"/>
      </w:pPr>
    </w:p>
    <w:p w14:paraId="5029572C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D7B3622"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408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2C4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71D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9BD3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269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93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725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18DB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97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C9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F4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8F0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B3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05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27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2841C48">
      <w:pPr>
        <w:spacing w:after="80"/>
      </w:pPr>
    </w:p>
    <w:p w14:paraId="49F0C1FF">
      <w:r>
        <w:br w:type="page"/>
      </w:r>
    </w:p>
    <w:p w14:paraId="1D965766">
      <w:pPr>
        <w:pStyle w:val="2"/>
      </w:pPr>
      <w:bookmarkStart w:id="37" w:name="_Toc27700"/>
      <w:r>
        <w:t>Topological Sorting</w:t>
      </w:r>
      <w:bookmarkEnd w:id="3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1AB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359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Topological Sorting questions usually test whether you can identify the invariant before writing code. Start by stating what must remain true after every operation.</w:t>
            </w:r>
          </w:p>
        </w:tc>
      </w:tr>
    </w:tbl>
    <w:p w14:paraId="397C3553">
      <w:pPr>
        <w:spacing w:after="40"/>
      </w:pPr>
    </w:p>
    <w:p w14:paraId="2FDED197">
      <w:pPr>
        <w:pStyle w:val="165"/>
      </w:pPr>
      <w:r>
        <w:t>1. Concept</w:t>
      </w:r>
    </w:p>
    <w:p w14:paraId="3637026E">
      <w:r>
        <w:t>Topological Sorting is a way to organize computation so a repeated decision becomes predictable. In interviews, the concept is less about memorizing a template and more about knowing what information must be preserved while the input changes.</w:t>
      </w:r>
    </w:p>
    <w:p w14:paraId="0F041DC0">
      <w:pPr>
        <w:pStyle w:val="165"/>
      </w:pPr>
      <w:r>
        <w:t>2. Why It Exists</w:t>
      </w:r>
    </w:p>
    <w:p w14:paraId="36E4BF83">
      <w:r>
        <w:t>Topological sorting exists to order tasks that have prerequisites.</w:t>
      </w:r>
    </w:p>
    <w:p w14:paraId="7D30A25C">
      <w:pPr>
        <w:pStyle w:val="165"/>
      </w:pPr>
      <w:r>
        <w:t>3. Real-World Analogy</w:t>
      </w:r>
    </w:p>
    <w:p w14:paraId="154D7D64">
      <w:r>
        <w:t>Taking courses only after completing prerequisites.</w:t>
      </w:r>
    </w:p>
    <w:p w14:paraId="2C1AE4BB">
      <w:pPr>
        <w:pStyle w:val="165"/>
      </w:pPr>
      <w:r>
        <w:t>4. Theory</w:t>
      </w:r>
    </w:p>
    <w:p w14:paraId="199E9799">
      <w:r>
        <w:t>The theory behind Topological Sorting is built around an invariant: a statement that stays true as the algorithm progresses. When you can name the invariant, you can prove why the algorithm is correct and explain it under pressure.</w:t>
      </w:r>
    </w:p>
    <w:p w14:paraId="5EA2C074">
      <w:r>
        <w:t>A practical interview approach is to write the brute force first in words, identify the repeated work, and then choose the data structure or pattern that removes that repetition.</w:t>
      </w:r>
    </w:p>
    <w:p w14:paraId="1D37463E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A08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B3F1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A -&gt; C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B -&gt; C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order: A, B, C</w:t>
            </w:r>
          </w:p>
        </w:tc>
      </w:tr>
    </w:tbl>
    <w:p w14:paraId="23BDF1A2">
      <w:pPr>
        <w:spacing w:after="40"/>
      </w:pPr>
    </w:p>
    <w:p w14:paraId="7891109B">
      <w:pPr>
        <w:pStyle w:val="165"/>
      </w:pPr>
      <w:r>
        <w:t>6. Operations</w:t>
      </w:r>
    </w:p>
    <w:p w14:paraId="7356A371">
      <w:pPr>
        <w:pStyle w:val="23"/>
        <w:spacing w:after="60"/>
        <w:ind w:left="540" w:hanging="269"/>
      </w:pPr>
      <w:r>
        <w:t>Compute indegrees.</w:t>
      </w:r>
    </w:p>
    <w:p w14:paraId="41A32BAF">
      <w:pPr>
        <w:pStyle w:val="23"/>
        <w:spacing w:after="60"/>
        <w:ind w:left="540" w:hanging="269"/>
      </w:pPr>
      <w:r>
        <w:t>Start with zero-indegree nodes.</w:t>
      </w:r>
    </w:p>
    <w:p w14:paraId="28A5CA6B">
      <w:pPr>
        <w:pStyle w:val="23"/>
        <w:spacing w:after="60"/>
        <w:ind w:left="540" w:hanging="269"/>
      </w:pPr>
      <w:r>
        <w:t>Remove edges as tasks complete.</w:t>
      </w:r>
    </w:p>
    <w:p w14:paraId="676075BD">
      <w:pPr>
        <w:pStyle w:val="23"/>
        <w:spacing w:after="60"/>
        <w:ind w:left="540" w:hanging="269"/>
      </w:pPr>
      <w:r>
        <w:t>If processed count is smaller than V, a cycle exists.</w:t>
      </w:r>
    </w:p>
    <w:p w14:paraId="29152E06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004F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9DD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4BE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4DE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6A5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34A5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B7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Selection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D3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9A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E6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Educational</w:t>
            </w:r>
          </w:p>
        </w:tc>
      </w:tr>
      <w:tr w14:paraId="0919F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322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A5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53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078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Stable</w:t>
            </w:r>
          </w:p>
        </w:tc>
      </w:tr>
      <w:tr w14:paraId="66FA9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84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Quick sort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B2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 avg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CD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CF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Worst O(n^2)</w:t>
            </w:r>
          </w:p>
        </w:tc>
      </w:tr>
    </w:tbl>
    <w:p w14:paraId="78F3506C">
      <w:pPr>
        <w:spacing w:after="80"/>
      </w:pPr>
    </w:p>
    <w:p w14:paraId="595F359B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3ED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8133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KahnTopo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topo(int n, int[][] edges)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List&lt;List&lt;Integer&gt;&gt; g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g.add(new ArrayList&lt;&gt;());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indeg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(int[] e : edges) { g.get(e[0]).add(e[1]); indeg[e[1]]++;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Queue&lt;Integer&gt; 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if (indeg[i] == 0) q.offer(i);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ans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(!q.isEmpty())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u = 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ans.add(u);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v : g.get(u)) if (--indeg[v] == 0) q.offer(v);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ans.size() == n ? ans : List.of(); // empty means cycle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638EC66">
      <w:pPr>
        <w:spacing w:after="40"/>
      </w:pPr>
    </w:p>
    <w:p w14:paraId="0C221D35">
      <w:pPr>
        <w:pStyle w:val="165"/>
      </w:pPr>
      <w:r>
        <w:t>9. Dry Run</w:t>
      </w:r>
    </w:p>
    <w:p w14:paraId="1B906B9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290D6F3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Topological Sorting invariant after each step, not only at the end.</w:t>
      </w:r>
    </w:p>
    <w:p w14:paraId="6D7172A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3FDA8B1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EA4B9F4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EA3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78B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Topological Sorting before reading constraints. Constraints decide whether the intended solution is O(n), O(n log n), logarithmic, or exponential with pruning.</w:t>
            </w:r>
          </w:p>
        </w:tc>
      </w:tr>
    </w:tbl>
    <w:p w14:paraId="12DBD7FE">
      <w:pPr>
        <w:spacing w:after="40"/>
      </w:pPr>
    </w:p>
    <w:p w14:paraId="228BBD04">
      <w:pPr>
        <w:pStyle w:val="23"/>
        <w:spacing w:after="60"/>
        <w:ind w:left="540" w:hanging="269"/>
      </w:pPr>
      <w:r>
        <w:t>Say the invariant out loud before coding.</w:t>
      </w:r>
    </w:p>
    <w:p w14:paraId="4F134BAE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A3F84E0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0DA5F11A">
      <w:pPr>
        <w:pStyle w:val="165"/>
      </w:pPr>
      <w:r>
        <w:t>11. Pattern Recognition</w:t>
      </w:r>
    </w:p>
    <w:p w14:paraId="0303E51C">
      <w:pPr>
        <w:pStyle w:val="23"/>
        <w:spacing w:after="60"/>
        <w:ind w:left="540" w:hanging="269"/>
      </w:pPr>
      <w:r>
        <w:t>Look for wording that implies Topological Sorting: repeated queries, ordered choices, connectivity, contiguous ranges, hierarchy, or state transitions.</w:t>
      </w:r>
    </w:p>
    <w:p w14:paraId="4FEC9D66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20AF498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FE3292C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64CA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43D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FDF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9F08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60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EF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Topological Sorting from first principles; implement the core operation; dry-run a small case.</w:t>
            </w:r>
          </w:p>
        </w:tc>
      </w:tr>
      <w:tr w14:paraId="2DB1B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DF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D1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Topological Sorting with sorting, hashing, recursion, or another common pattern.</w:t>
            </w:r>
          </w:p>
        </w:tc>
      </w:tr>
      <w:tr w14:paraId="73F30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19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C1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8118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30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CDF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Topological Sorting inside a disguised story problem, discuss tradeoffs, and produce production-clean Java.</w:t>
            </w:r>
          </w:p>
        </w:tc>
      </w:tr>
    </w:tbl>
    <w:p w14:paraId="7AFF13FB">
      <w:pPr>
        <w:spacing w:after="80"/>
      </w:pPr>
    </w:p>
    <w:p w14:paraId="5D50AEF9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285D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73B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91D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046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7E9C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81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54F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DA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68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A9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 II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FE3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81C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2C69C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E1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Alien Dictionary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0D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49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4B4CE6AF">
      <w:pPr>
        <w:spacing w:after="80"/>
      </w:pPr>
    </w:p>
    <w:p w14:paraId="41CD2F3C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A0CF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B17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FE6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5D1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E808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59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E8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AE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C047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60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C7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FE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4E3D9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0F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BB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A5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622FE39A">
      <w:pPr>
        <w:spacing w:after="80"/>
      </w:pPr>
    </w:p>
    <w:p w14:paraId="25FA7500">
      <w:r>
        <w:br w:type="page"/>
      </w:r>
    </w:p>
    <w:p w14:paraId="42EE5B3B">
      <w:pPr>
        <w:pStyle w:val="2"/>
      </w:pPr>
      <w:bookmarkStart w:id="38" w:name="_Toc5340"/>
      <w:r>
        <w:t>Shortest Path</w:t>
      </w:r>
      <w:bookmarkEnd w:id="3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233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3BE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Shortest Path questions usually test whether you can identify the invariant before writing code. Start by stating what must remain true after every operation.</w:t>
            </w:r>
          </w:p>
        </w:tc>
      </w:tr>
    </w:tbl>
    <w:p w14:paraId="38BD30C4">
      <w:pPr>
        <w:spacing w:after="40"/>
      </w:pPr>
    </w:p>
    <w:p w14:paraId="63E5A68E">
      <w:pPr>
        <w:pStyle w:val="165"/>
      </w:pPr>
      <w:r>
        <w:t>1. Concept</w:t>
      </w:r>
    </w:p>
    <w:p w14:paraId="14F55197">
      <w:r>
        <w:t>Shortest Path is a way to organize computation so a repeated decision becomes predictable. In interviews, the concept is less about memorizing a template and more about knowing what information must be preserved while the input changes.</w:t>
      </w:r>
    </w:p>
    <w:p w14:paraId="6D3A9151">
      <w:pPr>
        <w:pStyle w:val="165"/>
      </w:pPr>
      <w:r>
        <w:t>2. Why It Exists</w:t>
      </w:r>
    </w:p>
    <w:p w14:paraId="5786C902">
      <w:r>
        <w:t>Shortest path algorithms exist to minimize cost through a network under different edge-weight rules.</w:t>
      </w:r>
    </w:p>
    <w:p w14:paraId="542CF4F0">
      <w:pPr>
        <w:pStyle w:val="165"/>
      </w:pPr>
      <w:r>
        <w:t>3. Real-World Analogy</w:t>
      </w:r>
    </w:p>
    <w:p w14:paraId="0DEC9008">
      <w:r>
        <w:t>Navigation choosing the fastest route, not simply the fewest turns.</w:t>
      </w:r>
    </w:p>
    <w:p w14:paraId="4FB10FEC">
      <w:pPr>
        <w:pStyle w:val="165"/>
      </w:pPr>
      <w:r>
        <w:t>4. Theory</w:t>
      </w:r>
    </w:p>
    <w:p w14:paraId="2D751D09">
      <w:r>
        <w:t>The theory behind Shortest Path is built around an invariant: a statement that stays true as the algorithm progresses. When you can name the invariant, you can prove why the algorithm is correct and explain it under pressure.</w:t>
      </w:r>
    </w:p>
    <w:p w14:paraId="4F8E42FB">
      <w:r>
        <w:t>A practical interview approach is to write the brute force first in words, identify the repeated work, and then choose the data structure or pattern that removes that repetition.</w:t>
      </w:r>
    </w:p>
    <w:p w14:paraId="4865DD6D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842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D4F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unweighted -&gt; BFS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nonnegative -&gt; Dijkstra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negative edges -&gt; Bellman-Ford</w:t>
            </w:r>
          </w:p>
        </w:tc>
      </w:tr>
    </w:tbl>
    <w:p w14:paraId="11D8B613">
      <w:pPr>
        <w:spacing w:after="40"/>
      </w:pPr>
    </w:p>
    <w:p w14:paraId="444519BD">
      <w:pPr>
        <w:pStyle w:val="165"/>
      </w:pPr>
      <w:r>
        <w:t>6. Operations</w:t>
      </w:r>
    </w:p>
    <w:p w14:paraId="679FE99B">
      <w:pPr>
        <w:pStyle w:val="23"/>
        <w:spacing w:after="60"/>
        <w:ind w:left="540" w:hanging="269"/>
      </w:pPr>
      <w:r>
        <w:t>Choose algorithm by edge weights.</w:t>
      </w:r>
    </w:p>
    <w:p w14:paraId="306966B0">
      <w:pPr>
        <w:pStyle w:val="23"/>
        <w:spacing w:after="60"/>
        <w:ind w:left="540" w:hanging="269"/>
      </w:pPr>
      <w:r>
        <w:t>Relax edges when a better distance appears.</w:t>
      </w:r>
    </w:p>
    <w:p w14:paraId="4BC3AAFE">
      <w:pPr>
        <w:pStyle w:val="23"/>
        <w:spacing w:after="60"/>
        <w:ind w:left="540" w:hanging="269"/>
      </w:pPr>
      <w:r>
        <w:t>Use priority queues for Dijkstra.</w:t>
      </w:r>
    </w:p>
    <w:p w14:paraId="26DA29C1">
      <w:pPr>
        <w:pStyle w:val="23"/>
        <w:spacing w:after="60"/>
        <w:ind w:left="540" w:hanging="269"/>
      </w:pPr>
      <w:r>
        <w:t>Detect negative cycles when required.</w:t>
      </w:r>
    </w:p>
    <w:p w14:paraId="19251C20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54D5C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DEB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F95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610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BF0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1150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CD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53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33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99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14FB2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47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F0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06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E6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39C5B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3B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63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FF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04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44EA529F">
      <w:pPr>
        <w:spacing w:after="80"/>
      </w:pPr>
    </w:p>
    <w:p w14:paraId="3509ABCB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DA1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FEB2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Dijkstra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long[] shortest(int n, List&lt;int[]&gt;[] g, int src)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long[] dist = new long[n];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Arrays.fill(dist, Long.MAX_VALUE / 4);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dist[src]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PriorityQueue&lt;long[]&gt; pq = new PriorityQueue&lt;&gt;(Comparator.comparingLong(a -&gt; a[1]));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pq.offer(new long[]{src, 0});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(!pq.isEmpty())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long[] cur = pq.poll();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u = (int) cur[0];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(cur[1] != dist[u]) continue;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(int[] e : g[u])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int v = e[0], w = e[1];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if (dist[u] + w &lt; dist[v])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dist[v] = dist[u] + w;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pq.offer(new long[]{v, dist[v]});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dist;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9C2AB1A">
      <w:pPr>
        <w:spacing w:after="40"/>
      </w:pPr>
    </w:p>
    <w:p w14:paraId="5AB25B63">
      <w:pPr>
        <w:pStyle w:val="165"/>
      </w:pPr>
      <w:r>
        <w:t>9. Dry Run</w:t>
      </w:r>
    </w:p>
    <w:p w14:paraId="04E41FD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EBA3B7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Shortest Path invariant after each step, not only at the end.</w:t>
      </w:r>
    </w:p>
    <w:p w14:paraId="63CA843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51815E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4D7607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AC1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703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Shortest Path before reading constraints. Constraints decide whether the intended solution is O(n), O(n log n), logarithmic, or exponential with pruning.</w:t>
            </w:r>
          </w:p>
        </w:tc>
      </w:tr>
    </w:tbl>
    <w:p w14:paraId="1B2E21B7">
      <w:pPr>
        <w:spacing w:after="40"/>
      </w:pPr>
    </w:p>
    <w:p w14:paraId="72722B9A">
      <w:pPr>
        <w:pStyle w:val="23"/>
        <w:spacing w:after="60"/>
        <w:ind w:left="540" w:hanging="269"/>
      </w:pPr>
      <w:r>
        <w:t>Say the invariant out loud before coding.</w:t>
      </w:r>
    </w:p>
    <w:p w14:paraId="4AF69E59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2E4FF8A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04AF2C99">
      <w:pPr>
        <w:pStyle w:val="165"/>
      </w:pPr>
      <w:r>
        <w:t>11. Pattern Recognition</w:t>
      </w:r>
    </w:p>
    <w:p w14:paraId="47AA48E2">
      <w:pPr>
        <w:pStyle w:val="23"/>
        <w:spacing w:after="60"/>
        <w:ind w:left="540" w:hanging="269"/>
      </w:pPr>
      <w:r>
        <w:t>Look for wording that implies Shortest Path: repeated queries, ordered choices, connectivity, contiguous ranges, hierarchy, or state transitions.</w:t>
      </w:r>
    </w:p>
    <w:p w14:paraId="07995BA1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4E8B1A38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71BA52E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3D38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AEE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1F5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400B6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FA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35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Shortest Path from first principles; implement the core operation; dry-run a small case.</w:t>
            </w:r>
          </w:p>
        </w:tc>
      </w:tr>
      <w:tr w14:paraId="1E8E3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3F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5F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Shortest Path with sorting, hashing, recursion, or another common pattern.</w:t>
            </w:r>
          </w:p>
        </w:tc>
      </w:tr>
      <w:tr w14:paraId="71C33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DF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51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843D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9B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9C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Shortest Path inside a disguised story problem, discuss tradeoffs, and produce production-clean Java.</w:t>
            </w:r>
          </w:p>
        </w:tc>
      </w:tr>
    </w:tbl>
    <w:p w14:paraId="0088EACE">
      <w:pPr>
        <w:spacing w:after="80"/>
      </w:pPr>
    </w:p>
    <w:p w14:paraId="147E797F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33F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656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1FF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026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0D0DF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1D4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Network Delay Time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5D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CC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5B547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C7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Cheapest Flights Within K Stops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EE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0F6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30946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79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Path With Minimum Effort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5E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3A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0D71A38">
      <w:pPr>
        <w:spacing w:after="80"/>
      </w:pPr>
    </w:p>
    <w:p w14:paraId="68C87855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7E475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A52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39A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EE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7AD0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D8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08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18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875E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6E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76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62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E1E6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31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E4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08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1EEC685B">
      <w:pPr>
        <w:spacing w:after="80"/>
      </w:pPr>
    </w:p>
    <w:p w14:paraId="3AC93B0C">
      <w:r>
        <w:br w:type="page"/>
      </w:r>
    </w:p>
    <w:p w14:paraId="2FE5A9E8">
      <w:pPr>
        <w:pStyle w:val="2"/>
      </w:pPr>
      <w:bookmarkStart w:id="39" w:name="_Toc5854"/>
      <w:r>
        <w:t>MST</w:t>
      </w:r>
      <w:bookmarkEnd w:id="39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C79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567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MST questions usually test whether you can identify the invariant before writing code. Start by stating what must remain true after every operation.</w:t>
            </w:r>
          </w:p>
        </w:tc>
      </w:tr>
    </w:tbl>
    <w:p w14:paraId="1F0CA624">
      <w:pPr>
        <w:spacing w:after="40"/>
      </w:pPr>
    </w:p>
    <w:p w14:paraId="48373F9E">
      <w:pPr>
        <w:pStyle w:val="165"/>
      </w:pPr>
      <w:r>
        <w:t>1. Concept</w:t>
      </w:r>
    </w:p>
    <w:p w14:paraId="36EA69E2">
      <w:r>
        <w:t>MST is a way to organize computation so a repeated decision becomes predictable. In interviews, the concept is less about memorizing a template and more about knowing what information must be preserved while the input changes.</w:t>
      </w:r>
    </w:p>
    <w:p w14:paraId="4F6E1D0E">
      <w:pPr>
        <w:pStyle w:val="165"/>
      </w:pPr>
      <w:r>
        <w:t>2. Why It Exists</w:t>
      </w:r>
    </w:p>
    <w:p w14:paraId="07B193F2">
      <w:r>
        <w:t>Minimum spanning trees exist to connect all nodes with minimum total edge cost and no cycles.</w:t>
      </w:r>
    </w:p>
    <w:p w14:paraId="676447F0">
      <w:pPr>
        <w:pStyle w:val="165"/>
      </w:pPr>
      <w:r>
        <w:t>3. Real-World Analogy</w:t>
      </w:r>
    </w:p>
    <w:p w14:paraId="4F036324">
      <w:r>
        <w:t>Laying cable between offices as cheaply as possible while keeping everyone connected.</w:t>
      </w:r>
    </w:p>
    <w:p w14:paraId="59AAF03E">
      <w:pPr>
        <w:pStyle w:val="165"/>
      </w:pPr>
      <w:r>
        <w:t>4. Theory</w:t>
      </w:r>
    </w:p>
    <w:p w14:paraId="3F4645EE">
      <w:r>
        <w:t>The theory behind MST is built around an invariant: a statement that stays true as the algorithm progresses. When you can name the invariant, you can prove why the algorithm is correct and explain it under pressure.</w:t>
      </w:r>
    </w:p>
    <w:p w14:paraId="3CD6DB3A">
      <w:r>
        <w:t>A practical interview approach is to write the brute force first in words, identify the repeated work, and then choose the data structure or pattern that removes that repetition.</w:t>
      </w:r>
    </w:p>
    <w:p w14:paraId="2F179339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C6F4A7"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1BA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sort edges by weight -&gt; add if it connects components</w:t>
            </w:r>
          </w:p>
        </w:tc>
      </w:tr>
    </w:tbl>
    <w:p w14:paraId="75DE2485">
      <w:pPr>
        <w:spacing w:after="40"/>
      </w:pPr>
    </w:p>
    <w:p w14:paraId="7A2B098F">
      <w:pPr>
        <w:pStyle w:val="165"/>
      </w:pPr>
      <w:r>
        <w:t>6. Operations</w:t>
      </w:r>
    </w:p>
    <w:p w14:paraId="144FB822">
      <w:pPr>
        <w:pStyle w:val="23"/>
        <w:spacing w:after="60"/>
        <w:ind w:left="540" w:hanging="269"/>
      </w:pPr>
      <w:r>
        <w:t>Sort edges for Kruskal.</w:t>
      </w:r>
    </w:p>
    <w:p w14:paraId="1D7C7BA3">
      <w:pPr>
        <w:pStyle w:val="23"/>
        <w:spacing w:after="60"/>
        <w:ind w:left="540" w:hanging="269"/>
      </w:pPr>
      <w:r>
        <w:t>Use DSU to avoid cycles.</w:t>
      </w:r>
    </w:p>
    <w:p w14:paraId="58F74942">
      <w:pPr>
        <w:pStyle w:val="23"/>
        <w:spacing w:after="60"/>
        <w:ind w:left="540" w:hanging="269"/>
      </w:pPr>
      <w:r>
        <w:t>Use Prim with a heap from any start.</w:t>
      </w:r>
    </w:p>
    <w:p w14:paraId="681CEC43">
      <w:pPr>
        <w:pStyle w:val="23"/>
        <w:spacing w:after="60"/>
        <w:ind w:left="540" w:hanging="269"/>
      </w:pPr>
      <w:r>
        <w:t>Verify graph connectivity if all nodes must be connected.</w:t>
      </w:r>
    </w:p>
    <w:p w14:paraId="2B159B2F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56248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196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B10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14A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1C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204C3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EF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B4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33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A7F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56E62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47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61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65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CB8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31914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C8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CD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766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AC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672C11CC">
      <w:pPr>
        <w:spacing w:after="80"/>
      </w:pPr>
    </w:p>
    <w:p w14:paraId="2B7373C7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41E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C8A7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KruskalMST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DSU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p, sz;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DSU(int n) { p = new int[n]; sz = new int[n]; for (int i = 0; i &lt; n; i++) { p[i] = i; sz[i] = 1; }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find(int x) { return p[x] == x ? x : (p[x] = find(p[x]));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 union(int a, int b)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 = find(a); b = find(b);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(a == b)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(sz[a] &lt; sz[b]) { int t = a; a = b; b = t;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p[b] = a; sz[a] += sz[b];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mstCost(int n, int[][] edges)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Arrays.sort(edges, Comparator.comparingInt(e -&gt; e[2]));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DSU dsu = new DSU(n);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cost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(int[] e : edges) if (dsu.union(e[0], e[1])) cost += e[2];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cost;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44E995A">
      <w:pPr>
        <w:spacing w:after="40"/>
      </w:pPr>
    </w:p>
    <w:p w14:paraId="45F4D5F7">
      <w:pPr>
        <w:pStyle w:val="165"/>
      </w:pPr>
      <w:r>
        <w:t>9. Dry Run</w:t>
      </w:r>
    </w:p>
    <w:p w14:paraId="53CDBD0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E5FD4F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MST invariant after each step, not only at the end.</w:t>
      </w:r>
    </w:p>
    <w:p w14:paraId="587E82B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563D92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74B276D7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5A5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ED73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MST before reading constraints. Constraints decide whether the intended solution is O(n), O(n log n), logarithmic, or exponential with pruning.</w:t>
            </w:r>
          </w:p>
        </w:tc>
      </w:tr>
    </w:tbl>
    <w:p w14:paraId="2662DD62">
      <w:pPr>
        <w:spacing w:after="40"/>
      </w:pPr>
    </w:p>
    <w:p w14:paraId="0F92FCBE">
      <w:pPr>
        <w:pStyle w:val="23"/>
        <w:spacing w:after="60"/>
        <w:ind w:left="540" w:hanging="269"/>
      </w:pPr>
      <w:r>
        <w:t>Say the invariant out loud before coding.</w:t>
      </w:r>
    </w:p>
    <w:p w14:paraId="0216BA96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128E82C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01B39A3">
      <w:pPr>
        <w:pStyle w:val="165"/>
      </w:pPr>
      <w:r>
        <w:t>11. Pattern Recognition</w:t>
      </w:r>
    </w:p>
    <w:p w14:paraId="7826796D">
      <w:pPr>
        <w:pStyle w:val="23"/>
        <w:spacing w:after="60"/>
        <w:ind w:left="540" w:hanging="269"/>
      </w:pPr>
      <w:r>
        <w:t>Look for wording that implies MST: repeated queries, ordered choices, connectivity, contiguous ranges, hierarchy, or state transitions.</w:t>
      </w:r>
    </w:p>
    <w:p w14:paraId="4667B699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25A25A0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DEDF051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EA6D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26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71A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475B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80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B9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MST from first principles; implement the core operation; dry-run a small case.</w:t>
            </w:r>
          </w:p>
        </w:tc>
      </w:tr>
      <w:tr w14:paraId="3B8B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F5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D6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MST with sorting, hashing, recursion, or another common pattern.</w:t>
            </w:r>
          </w:p>
        </w:tc>
      </w:tr>
      <w:tr w14:paraId="6AA0E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C7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D1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DCBC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F1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5A3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MST inside a disguised story problem, discuss tradeoffs, and produce production-clean Java.</w:t>
            </w:r>
          </w:p>
        </w:tc>
      </w:tr>
    </w:tbl>
    <w:p w14:paraId="7FC3770C">
      <w:pPr>
        <w:spacing w:after="80"/>
      </w:pPr>
    </w:p>
    <w:p w14:paraId="44521847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5AB8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A2A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297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F85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0389E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B1B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 Cost to Connect All Points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E7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12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1917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13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Connecting Cities With Minimum Cost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86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8C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D4B8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78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Water Distribution in a Village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CA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32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6FD0C3CE">
      <w:pPr>
        <w:spacing w:after="80"/>
      </w:pPr>
    </w:p>
    <w:p w14:paraId="0DF71953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FCE0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323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F1C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D9D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E446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D9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B0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64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7E4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72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8D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42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1F70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7F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95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35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6577447">
      <w:pPr>
        <w:spacing w:after="80"/>
      </w:pPr>
    </w:p>
    <w:p w14:paraId="7A2FF1C7">
      <w:r>
        <w:br w:type="page"/>
      </w:r>
    </w:p>
    <w:p w14:paraId="7ED55429">
      <w:pPr>
        <w:pStyle w:val="2"/>
      </w:pPr>
      <w:bookmarkStart w:id="40" w:name="_Toc15320"/>
      <w:r>
        <w:t>Disjoint Set Union</w:t>
      </w:r>
      <w:bookmarkEnd w:id="4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E4F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3ED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Disjoint Set Union questions usually test whether you can identify the invariant before writing code. Start by stating what must remain true after every operation.</w:t>
            </w:r>
          </w:p>
        </w:tc>
      </w:tr>
    </w:tbl>
    <w:p w14:paraId="20430740">
      <w:pPr>
        <w:spacing w:after="40"/>
      </w:pPr>
    </w:p>
    <w:p w14:paraId="699A32E2">
      <w:pPr>
        <w:pStyle w:val="165"/>
      </w:pPr>
      <w:r>
        <w:t>1. Concept</w:t>
      </w:r>
    </w:p>
    <w:p w14:paraId="276F58F5">
      <w:r>
        <w:t>Disjoint Set Union is a way to organize computation so a repeated decision becomes predictable. In interviews, the concept is less about memorizing a template and more about knowing what information must be preserved while the input changes.</w:t>
      </w:r>
    </w:p>
    <w:p w14:paraId="1F0402E8">
      <w:pPr>
        <w:pStyle w:val="165"/>
      </w:pPr>
      <w:r>
        <w:t>2. Why It Exists</w:t>
      </w:r>
    </w:p>
    <w:p w14:paraId="1547F112">
      <w:r>
        <w:t>DSU exists to maintain dynamic connectivity between components with near-constant operations.</w:t>
      </w:r>
    </w:p>
    <w:p w14:paraId="11893CDC">
      <w:pPr>
        <w:pStyle w:val="165"/>
      </w:pPr>
      <w:r>
        <w:t>3. Real-World Analogy</w:t>
      </w:r>
    </w:p>
    <w:p w14:paraId="0BDB2994">
      <w:r>
        <w:t>Merging friend groups and asking whether two people are already in the same group.</w:t>
      </w:r>
    </w:p>
    <w:p w14:paraId="2738399A">
      <w:pPr>
        <w:pStyle w:val="165"/>
      </w:pPr>
      <w:r>
        <w:t>4. Theory</w:t>
      </w:r>
    </w:p>
    <w:p w14:paraId="528DEF40">
      <w:r>
        <w:t>The theory behind Disjoint Set Union is built around an invariant: a statement that stays true as the algorithm progresses. When you can name the invariant, you can prove why the algorithm is correct and explain it under pressure.</w:t>
      </w:r>
    </w:p>
    <w:p w14:paraId="561C4D84">
      <w:r>
        <w:t>A practical interview approach is to write the brute force first in words, identify the repeated work, and then choose the data structure or pattern that removes that repetition.</w:t>
      </w:r>
    </w:p>
    <w:p w14:paraId="5437C565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1B2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569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parent[x] -&gt; representative</w:t>
            </w:r>
          </w:p>
        </w:tc>
      </w:tr>
    </w:tbl>
    <w:p w14:paraId="0CDE99CC">
      <w:pPr>
        <w:spacing w:after="40"/>
      </w:pPr>
    </w:p>
    <w:p w14:paraId="529A3221">
      <w:pPr>
        <w:pStyle w:val="165"/>
      </w:pPr>
      <w:r>
        <w:t>6. Operations</w:t>
      </w:r>
    </w:p>
    <w:p w14:paraId="3112C24E">
      <w:pPr>
        <w:pStyle w:val="23"/>
        <w:spacing w:after="60"/>
        <w:ind w:left="540" w:hanging="269"/>
      </w:pPr>
      <w:r>
        <w:t>Find the representative of a node.</w:t>
      </w:r>
    </w:p>
    <w:p w14:paraId="6AADAB14">
      <w:pPr>
        <w:pStyle w:val="23"/>
        <w:spacing w:after="60"/>
        <w:ind w:left="540" w:hanging="269"/>
      </w:pPr>
      <w:r>
        <w:t>Compress paths during find.</w:t>
      </w:r>
    </w:p>
    <w:p w14:paraId="41F2363B">
      <w:pPr>
        <w:pStyle w:val="23"/>
        <w:spacing w:after="60"/>
        <w:ind w:left="540" w:hanging="269"/>
      </w:pPr>
      <w:r>
        <w:t>Union smaller tree into larger tree.</w:t>
      </w:r>
    </w:p>
    <w:p w14:paraId="60C2D9D1">
      <w:pPr>
        <w:pStyle w:val="23"/>
        <w:spacing w:after="60"/>
        <w:ind w:left="540" w:hanging="269"/>
      </w:pPr>
      <w:r>
        <w:t>Use for cycles, components, and Kruskal MST.</w:t>
      </w:r>
    </w:p>
    <w:p w14:paraId="2AD1CBA3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5D45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7EA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603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B0D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11A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1699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F5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Find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1E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Alpha(n)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52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67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Path compression</w:t>
            </w:r>
          </w:p>
        </w:tc>
      </w:tr>
      <w:tr w14:paraId="0CBA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584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C9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Alpha(n)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3D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95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By size/rank</w:t>
            </w:r>
          </w:p>
        </w:tc>
      </w:tr>
      <w:tr w14:paraId="09201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AA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Kruskal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64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O(E log E)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51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O(V)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B0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 edges</w:t>
            </w:r>
          </w:p>
        </w:tc>
      </w:tr>
    </w:tbl>
    <w:p w14:paraId="3744BF52">
      <w:pPr>
        <w:spacing w:after="80"/>
      </w:pPr>
    </w:p>
    <w:p w14:paraId="2D82C51C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2A3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938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UnionFind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 parent, size;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UnionFind(int n)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parent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size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{ parent[i] = i; size[i] = 1;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find(int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(parent[x] != x) parent[x] = find(parent[x]);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parent[x];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union(int a, int b)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 = find(a); b = find(b);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(a == b)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(size[a] &lt; size[b]) { int t = a; a = b; b = t;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parent[b] = a; size[a] += size[b];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3BE3ECA">
      <w:pPr>
        <w:spacing w:after="40"/>
      </w:pPr>
    </w:p>
    <w:p w14:paraId="19C789C7">
      <w:pPr>
        <w:pStyle w:val="165"/>
      </w:pPr>
      <w:r>
        <w:t>9. Dry Run</w:t>
      </w:r>
    </w:p>
    <w:p w14:paraId="7FF3F97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41239D4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Disjoint Set Union invariant after each step, not only at the end.</w:t>
      </w:r>
    </w:p>
    <w:p w14:paraId="2C24DBD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6A56B9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283FE21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9D6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A21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Disjoint Set Union before reading constraints. Constraints decide whether the intended solution is O(n), O(n log n), logarithmic, or exponential with pruning.</w:t>
            </w:r>
          </w:p>
        </w:tc>
      </w:tr>
    </w:tbl>
    <w:p w14:paraId="567339CC">
      <w:pPr>
        <w:spacing w:after="40"/>
      </w:pPr>
    </w:p>
    <w:p w14:paraId="1C29E384">
      <w:pPr>
        <w:pStyle w:val="23"/>
        <w:spacing w:after="60"/>
        <w:ind w:left="540" w:hanging="269"/>
      </w:pPr>
      <w:r>
        <w:t>Say the invariant out loud before coding.</w:t>
      </w:r>
    </w:p>
    <w:p w14:paraId="59192ADA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719BD54C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354F829E">
      <w:pPr>
        <w:pStyle w:val="165"/>
      </w:pPr>
      <w:r>
        <w:t>11. Pattern Recognition</w:t>
      </w:r>
    </w:p>
    <w:p w14:paraId="6B533631">
      <w:pPr>
        <w:pStyle w:val="23"/>
        <w:spacing w:after="60"/>
        <w:ind w:left="540" w:hanging="269"/>
      </w:pPr>
      <w:r>
        <w:t>Look for wording that implies Disjoint Set Union: repeated queries, ordered choices, connectivity, contiguous ranges, hierarchy, or state transitions.</w:t>
      </w:r>
    </w:p>
    <w:p w14:paraId="01AE0A0A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35DE6D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3BBDF43C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4F9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60E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F40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0941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C3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F4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Disjoint Set Union from first principles; implement the core operation; dry-run a small case.</w:t>
            </w:r>
          </w:p>
        </w:tc>
      </w:tr>
      <w:tr w14:paraId="7516E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61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9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Disjoint Set Union with sorting, hashing, recursion, or another common pattern.</w:t>
            </w:r>
          </w:p>
        </w:tc>
      </w:tr>
      <w:tr w14:paraId="21999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CC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2F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5985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BD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69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Disjoint Set Union inside a disguised story problem, discuss tradeoffs, and produce production-clean Java.</w:t>
            </w:r>
          </w:p>
        </w:tc>
      </w:tr>
    </w:tbl>
    <w:p w14:paraId="7B83F26C">
      <w:pPr>
        <w:spacing w:after="80"/>
      </w:pPr>
    </w:p>
    <w:p w14:paraId="588EA014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FC02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78E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952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8A7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D4B2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BB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Number of Connected Components in an Undirected Graph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14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30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12C5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88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Redundant Connection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36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B8C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B8CF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23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Accounts Merge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7B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42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1D0FA03B">
      <w:pPr>
        <w:spacing w:after="80"/>
      </w:pPr>
    </w:p>
    <w:p w14:paraId="7ECF9BA1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4A23C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199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F2C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C18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AA3D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05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21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40B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78EF8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A7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6C7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7F7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1CACE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BF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A1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00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183E3E88">
      <w:pPr>
        <w:spacing w:after="80"/>
      </w:pPr>
    </w:p>
    <w:p w14:paraId="762D35F6">
      <w:r>
        <w:br w:type="page"/>
      </w:r>
    </w:p>
    <w:p w14:paraId="60122704">
      <w:pPr>
        <w:pStyle w:val="2"/>
      </w:pPr>
      <w:bookmarkStart w:id="41" w:name="_Toc12061"/>
      <w:r>
        <w:t>Advanced Graph Algorithms</w:t>
      </w:r>
      <w:bookmarkEnd w:id="4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35D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94A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Advanced Graph Algorithms questions usually test whether you can identify the invariant before writing code. Start by stating what must remain true after every operation.</w:t>
            </w:r>
          </w:p>
        </w:tc>
      </w:tr>
    </w:tbl>
    <w:p w14:paraId="4B32EA9A">
      <w:pPr>
        <w:spacing w:after="40"/>
      </w:pPr>
    </w:p>
    <w:p w14:paraId="4F0CD1C5">
      <w:pPr>
        <w:pStyle w:val="165"/>
      </w:pPr>
      <w:r>
        <w:t>1. Concept</w:t>
      </w:r>
    </w:p>
    <w:p w14:paraId="4CE6C37D">
      <w:r>
        <w:t>Advanced Graph Algorithms is a way to organize computation so a repeated decision becomes predictable. In interviews, the concept is less about memorizing a template and more about knowing what information must be preserved while the input changes.</w:t>
      </w:r>
    </w:p>
    <w:p w14:paraId="72F38477">
      <w:pPr>
        <w:pStyle w:val="165"/>
      </w:pPr>
      <w:r>
        <w:t>2. Why It Exists</w:t>
      </w:r>
    </w:p>
    <w:p w14:paraId="49270B4A">
      <w:r>
        <w:t>Advanced graph algorithms exist for structure beyond reachability: cuts, components, parity, flows, and dependency condensation.</w:t>
      </w:r>
    </w:p>
    <w:p w14:paraId="61FE3888">
      <w:pPr>
        <w:pStyle w:val="165"/>
      </w:pPr>
      <w:r>
        <w:t>3. Real-World Analogy</w:t>
      </w:r>
    </w:p>
    <w:p w14:paraId="6A433A5C">
      <w:r>
        <w:t>Urban planning: not just whether roads exist, but which bridges are critical and which districts are inseparable.</w:t>
      </w:r>
    </w:p>
    <w:p w14:paraId="71DE4C88">
      <w:pPr>
        <w:pStyle w:val="165"/>
      </w:pPr>
      <w:r>
        <w:t>4. Theory</w:t>
      </w:r>
    </w:p>
    <w:p w14:paraId="7CCC1280">
      <w:r>
        <w:t>The theory behind Advanced Graph Algorithms is built around an invariant: a statement that stays true as the algorithm progresses. When you can name the invariant, you can prove why the algorithm is correct and explain it under pressure.</w:t>
      </w:r>
    </w:p>
    <w:p w14:paraId="2D8B12B9">
      <w:r>
        <w:t>A practical interview approach is to write the brute force first in words, identify the repeated work, and then choose the data structure or pattern that removes that repetition.</w:t>
      </w:r>
    </w:p>
    <w:p w14:paraId="6D6FB848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912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F26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graph -&gt; structural property -&gt; compressed answer</w:t>
            </w:r>
          </w:p>
        </w:tc>
      </w:tr>
    </w:tbl>
    <w:p w14:paraId="2D34D521">
      <w:pPr>
        <w:spacing w:after="40"/>
      </w:pPr>
    </w:p>
    <w:p w14:paraId="771869BD">
      <w:pPr>
        <w:pStyle w:val="165"/>
      </w:pPr>
      <w:r>
        <w:t>6. Operations</w:t>
      </w:r>
    </w:p>
    <w:p w14:paraId="732015A3">
      <w:pPr>
        <w:pStyle w:val="23"/>
        <w:spacing w:after="60"/>
        <w:ind w:left="540" w:hanging="269"/>
      </w:pPr>
      <w:r>
        <w:t>Classify graph type and constraints.</w:t>
      </w:r>
    </w:p>
    <w:p w14:paraId="5375F613">
      <w:pPr>
        <w:pStyle w:val="23"/>
        <w:spacing w:after="60"/>
        <w:ind w:left="540" w:hanging="269"/>
      </w:pPr>
      <w:r>
        <w:t>Track discovery times or colors.</w:t>
      </w:r>
    </w:p>
    <w:p w14:paraId="678040F3">
      <w:pPr>
        <w:pStyle w:val="23"/>
        <w:spacing w:after="60"/>
        <w:ind w:left="540" w:hanging="269"/>
      </w:pPr>
      <w:r>
        <w:t>Compress components when cycles obscure DAG structure.</w:t>
      </w:r>
    </w:p>
    <w:p w14:paraId="3C21FD0A">
      <w:pPr>
        <w:pStyle w:val="23"/>
        <w:spacing w:after="60"/>
        <w:ind w:left="540" w:hanging="269"/>
      </w:pPr>
      <w:r>
        <w:t>Use the weakest algorithm that proves the property needed.</w:t>
      </w:r>
    </w:p>
    <w:p w14:paraId="0763483B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0A70A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F5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D1E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684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453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6D53F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5A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AD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2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3D5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1732B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1A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9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F8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87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7D32C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35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C3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F35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FB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7552BF0C">
      <w:pPr>
        <w:spacing w:after="80"/>
      </w:pPr>
    </w:p>
    <w:p w14:paraId="3952CBA0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674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C5E8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BipartiteCheck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isBipartite(List&lt;List&lt;Integer&gt;&gt; g)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color = new int[g.size()];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Arrays.fill(color, -1);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s = 0; s &lt; g.size(); s++) if (color[s] == -1)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Queue&lt;Integer&gt; 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color[s] = 0; q.offer(s);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(!q.isEmpty())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int u = 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for (int v : g.get(u))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if (color[v] == -1) { color[v] = color[u] ^ 1; q.offer(v);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else if (color[v] == color[u])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E8D92CB">
      <w:pPr>
        <w:spacing w:after="40"/>
      </w:pPr>
    </w:p>
    <w:p w14:paraId="260F7909">
      <w:pPr>
        <w:pStyle w:val="165"/>
      </w:pPr>
      <w:r>
        <w:t>9. Dry Run</w:t>
      </w:r>
    </w:p>
    <w:p w14:paraId="76CCD0C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09D75B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Advanced Graph Algorithms invariant after each step, not only at the end.</w:t>
      </w:r>
    </w:p>
    <w:p w14:paraId="738E4B6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5E96C4B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A2839DC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A8E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949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Advanced Graph Algorithms before reading constraints. Constraints decide whether the intended solution is O(n), O(n log n), logarithmic, or exponential with pruning.</w:t>
            </w:r>
          </w:p>
        </w:tc>
      </w:tr>
    </w:tbl>
    <w:p w14:paraId="366632DC">
      <w:pPr>
        <w:spacing w:after="40"/>
      </w:pPr>
    </w:p>
    <w:p w14:paraId="2A7ADD23">
      <w:pPr>
        <w:pStyle w:val="23"/>
        <w:spacing w:after="60"/>
        <w:ind w:left="540" w:hanging="269"/>
      </w:pPr>
      <w:r>
        <w:t>Say the invariant out loud before coding.</w:t>
      </w:r>
    </w:p>
    <w:p w14:paraId="2AC94785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AB45289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61269031">
      <w:pPr>
        <w:pStyle w:val="165"/>
      </w:pPr>
      <w:r>
        <w:t>11. Pattern Recognition</w:t>
      </w:r>
    </w:p>
    <w:p w14:paraId="36DB7826">
      <w:pPr>
        <w:pStyle w:val="23"/>
        <w:spacing w:after="60"/>
        <w:ind w:left="540" w:hanging="269"/>
      </w:pPr>
      <w:r>
        <w:t>Look for wording that implies Advanced Graph Algorithms: repeated queries, ordered choices, connectivity, contiguous ranges, hierarchy, or state transitions.</w:t>
      </w:r>
    </w:p>
    <w:p w14:paraId="63CDF1C9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59090A6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33D49E9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F4F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FB0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2AE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67778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D4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A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Advanced Graph Algorithms from first principles; implement the core operation; dry-run a small case.</w:t>
            </w:r>
          </w:p>
        </w:tc>
      </w:tr>
      <w:tr w14:paraId="362BC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1D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8E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Advanced Graph Algorithms with sorting, hashing, recursion, or another common pattern.</w:t>
            </w:r>
          </w:p>
        </w:tc>
      </w:tr>
      <w:tr w14:paraId="12169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43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8D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495FF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FB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BD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Advanced Graph Algorithms inside a disguised story problem, discuss tradeoffs, and produce production-clean Java.</w:t>
            </w:r>
          </w:p>
        </w:tc>
      </w:tr>
    </w:tbl>
    <w:p w14:paraId="7431E759">
      <w:pPr>
        <w:spacing w:after="80"/>
      </w:pPr>
    </w:p>
    <w:p w14:paraId="358A96D9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1135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32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14A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CAC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3F97F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77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Is Graph Bipartite?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C8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E6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814A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A8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Critical Connections in a Network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DD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0F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22441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19A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Reconstruct Itinerary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113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B1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6AD7CA2">
      <w:pPr>
        <w:spacing w:after="80"/>
      </w:pPr>
    </w:p>
    <w:p w14:paraId="4FFB5A4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9239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36A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630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A77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02111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CB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7E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F4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41B1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85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B5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12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4F8A7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25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3F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C2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6139B39D">
      <w:pPr>
        <w:spacing w:after="80"/>
      </w:pPr>
    </w:p>
    <w:p w14:paraId="01DD9C26">
      <w:r>
        <w:br w:type="page"/>
      </w:r>
    </w:p>
    <w:p w14:paraId="3A593ED9">
      <w:pPr>
        <w:pStyle w:val="2"/>
      </w:pPr>
      <w:bookmarkStart w:id="42" w:name="_Toc17700"/>
      <w:r>
        <w:t>Tarjan</w:t>
      </w:r>
      <w:bookmarkEnd w:id="4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09F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245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Tarjan questions usually test whether you can identify the invariant before writing code. Start by stating what must remain true after every operation.</w:t>
            </w:r>
          </w:p>
        </w:tc>
      </w:tr>
    </w:tbl>
    <w:p w14:paraId="391DEBFE">
      <w:pPr>
        <w:spacing w:after="40"/>
      </w:pPr>
    </w:p>
    <w:p w14:paraId="5401A19F">
      <w:pPr>
        <w:pStyle w:val="165"/>
      </w:pPr>
      <w:r>
        <w:t>1. Concept</w:t>
      </w:r>
    </w:p>
    <w:p w14:paraId="0474400E">
      <w:r>
        <w:t>Tarjan is a way to organize computation so a repeated decision becomes predictable. In interviews, the concept is less about memorizing a template and more about knowing what information must be preserved while the input changes.</w:t>
      </w:r>
    </w:p>
    <w:p w14:paraId="4823E0BA">
      <w:pPr>
        <w:pStyle w:val="165"/>
      </w:pPr>
      <w:r>
        <w:t>2. Why It Exists</w:t>
      </w:r>
    </w:p>
    <w:p w14:paraId="69276352">
      <w:r>
        <w:t>Tarjan-style low-link algorithms exist to discover bridges, articulation points, and strongly connected structure in one DFS.</w:t>
      </w:r>
    </w:p>
    <w:p w14:paraId="1D6FA364">
      <w:pPr>
        <w:pStyle w:val="165"/>
      </w:pPr>
      <w:r>
        <w:t>3. Real-World Analogy</w:t>
      </w:r>
    </w:p>
    <w:p w14:paraId="799A068D">
      <w:r>
        <w:t>Testing which road closures split a city into disconnected neighborhoods.</w:t>
      </w:r>
    </w:p>
    <w:p w14:paraId="03F9F274">
      <w:pPr>
        <w:pStyle w:val="165"/>
      </w:pPr>
      <w:r>
        <w:t>4. Theory</w:t>
      </w:r>
    </w:p>
    <w:p w14:paraId="2E677C3B">
      <w:r>
        <w:t>The theory behind Tarjan is built around an invariant: a statement that stays true as the algorithm progresses. When you can name the invariant, you can prove why the algorithm is correct and explain it under pressure.</w:t>
      </w:r>
    </w:p>
    <w:p w14:paraId="753760CC">
      <w:r>
        <w:t>A practical interview approach is to write the brute force first in words, identify the repeated work, and then choose the data structure or pattern that removes that repetition.</w:t>
      </w:r>
    </w:p>
    <w:p w14:paraId="0CE693A4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EBF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F34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tin[u] = entry time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low[u] = earliest reachable ancestor</w:t>
            </w:r>
          </w:p>
        </w:tc>
      </w:tr>
    </w:tbl>
    <w:p w14:paraId="1EC61E3E">
      <w:pPr>
        <w:spacing w:after="40"/>
      </w:pPr>
    </w:p>
    <w:p w14:paraId="5AEEBCDD">
      <w:pPr>
        <w:pStyle w:val="165"/>
      </w:pPr>
      <w:r>
        <w:t>6. Operations</w:t>
      </w:r>
    </w:p>
    <w:p w14:paraId="0CB9B3C4">
      <w:pPr>
        <w:pStyle w:val="23"/>
        <w:spacing w:after="60"/>
        <w:ind w:left="540" w:hanging="269"/>
      </w:pPr>
      <w:r>
        <w:t>Assign entry times during DFS.</w:t>
      </w:r>
    </w:p>
    <w:p w14:paraId="591C57ED">
      <w:pPr>
        <w:pStyle w:val="23"/>
        <w:spacing w:after="60"/>
        <w:ind w:left="540" w:hanging="269"/>
      </w:pPr>
      <w:r>
        <w:t>Update low values from back edges.</w:t>
      </w:r>
    </w:p>
    <w:p w14:paraId="626A7501">
      <w:pPr>
        <w:pStyle w:val="23"/>
        <w:spacing w:after="60"/>
        <w:ind w:left="540" w:hanging="269"/>
      </w:pPr>
      <w:r>
        <w:t>Identify bridge when low[child] &gt; tin[parent].</w:t>
      </w:r>
    </w:p>
    <w:p w14:paraId="6A57401D">
      <w:pPr>
        <w:pStyle w:val="23"/>
        <w:spacing w:after="60"/>
        <w:ind w:left="540" w:hanging="269"/>
      </w:pPr>
      <w:r>
        <w:t>Handle parent edges carefully in undirected graphs.</w:t>
      </w:r>
    </w:p>
    <w:p w14:paraId="1A9796E8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AB2A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61A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FC2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F67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2E5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62B7B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614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25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02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54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09F23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AA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97C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DD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4F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5AECC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40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42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C8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04F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0D9C3477">
      <w:pPr>
        <w:spacing w:after="80"/>
      </w:pPr>
    </w:p>
    <w:p w14:paraId="6534F7FC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13E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8AB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Bridges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timer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List&lt;int[]&gt; bridges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dfs(int u, int parent, List&lt;List&lt;Integer&gt;&gt; g, int[] tin, int[] low)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tin[u] = low[u] = ++timer;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v : g.get(u))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(v == parent) continue;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(tin[v] ==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dfs(v, u, g, tin, low);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low[u] = Math.min(low[u], low[v]);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if (low[v] &gt; tin[u]) bridges.add(new int[]{u, v});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 else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low[u] = Math.min(low[u], tin[v]);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50EED5D">
      <w:pPr>
        <w:spacing w:after="40"/>
      </w:pPr>
    </w:p>
    <w:p w14:paraId="0429807A">
      <w:pPr>
        <w:pStyle w:val="165"/>
      </w:pPr>
      <w:r>
        <w:t>9. Dry Run</w:t>
      </w:r>
    </w:p>
    <w:p w14:paraId="5D5F774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A438D5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Tarjan invariant after each step, not only at the end.</w:t>
      </w:r>
    </w:p>
    <w:p w14:paraId="1A35257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6963A2A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5B10A5AE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BA1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218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Tarjan before reading constraints. Constraints decide whether the intended solution is O(n), O(n log n), logarithmic, or exponential with pruning.</w:t>
            </w:r>
          </w:p>
        </w:tc>
      </w:tr>
    </w:tbl>
    <w:p w14:paraId="6231D612">
      <w:pPr>
        <w:spacing w:after="40"/>
      </w:pPr>
    </w:p>
    <w:p w14:paraId="349265EB">
      <w:pPr>
        <w:pStyle w:val="23"/>
        <w:spacing w:after="60"/>
        <w:ind w:left="540" w:hanging="269"/>
      </w:pPr>
      <w:r>
        <w:t>Say the invariant out loud before coding.</w:t>
      </w:r>
    </w:p>
    <w:p w14:paraId="6714E5BE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4FE3B97A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ED0F0BF">
      <w:pPr>
        <w:pStyle w:val="165"/>
      </w:pPr>
      <w:r>
        <w:t>11. Pattern Recognition</w:t>
      </w:r>
    </w:p>
    <w:p w14:paraId="21A46047">
      <w:pPr>
        <w:pStyle w:val="23"/>
        <w:spacing w:after="60"/>
        <w:ind w:left="540" w:hanging="269"/>
      </w:pPr>
      <w:r>
        <w:t>Look for wording that implies Tarjan: repeated queries, ordered choices, connectivity, contiguous ranges, hierarchy, or state transitions.</w:t>
      </w:r>
    </w:p>
    <w:p w14:paraId="53B1047E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B350DD4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4D642211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112A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41B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8C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43986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2AB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19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Tarjan from first principles; implement the core operation; dry-run a small case.</w:t>
            </w:r>
          </w:p>
        </w:tc>
      </w:tr>
      <w:tr w14:paraId="03DD7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023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486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Tarjan with sorting, hashing, recursion, or another common pattern.</w:t>
            </w:r>
          </w:p>
        </w:tc>
      </w:tr>
      <w:tr w14:paraId="26EAC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5B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E5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31D2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C7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DB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Tarjan inside a disguised story problem, discuss tradeoffs, and produce production-clean Java.</w:t>
            </w:r>
          </w:p>
        </w:tc>
      </w:tr>
    </w:tbl>
    <w:p w14:paraId="2FCE862E">
      <w:pPr>
        <w:spacing w:after="80"/>
      </w:pPr>
    </w:p>
    <w:p w14:paraId="1CECCF0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7D4F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50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96D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ACA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9F2E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5D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Critical Connections in a Network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49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CE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BBC5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25F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Number of Days to Disconnect Island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2C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17C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5EFC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F8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Find Critical and Pseudo-Critical Edges in MST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A2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97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4880E9CA">
      <w:pPr>
        <w:spacing w:after="80"/>
      </w:pPr>
    </w:p>
    <w:p w14:paraId="628430CA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042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483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6C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1F2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F2C9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2E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58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EF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A7F9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7B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80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9E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F81E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1C7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07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E2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B0D365A">
      <w:pPr>
        <w:spacing w:after="80"/>
      </w:pPr>
    </w:p>
    <w:p w14:paraId="56F1DCEE">
      <w:r>
        <w:br w:type="page"/>
      </w:r>
    </w:p>
    <w:p w14:paraId="66EB3119">
      <w:pPr>
        <w:pStyle w:val="2"/>
      </w:pPr>
      <w:bookmarkStart w:id="43" w:name="_Toc12344"/>
      <w:r>
        <w:t>Kosaraju</w:t>
      </w:r>
      <w:bookmarkEnd w:id="4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356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F0C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Kosaraju questions usually test whether you can identify the invariant before writing code. Start by stating what must remain true after every operation.</w:t>
            </w:r>
          </w:p>
        </w:tc>
      </w:tr>
    </w:tbl>
    <w:p w14:paraId="365CB92F">
      <w:pPr>
        <w:spacing w:after="40"/>
      </w:pPr>
    </w:p>
    <w:p w14:paraId="50FD9623">
      <w:pPr>
        <w:pStyle w:val="165"/>
      </w:pPr>
      <w:r>
        <w:t>1. Concept</w:t>
      </w:r>
    </w:p>
    <w:p w14:paraId="6F7AF21E">
      <w:r>
        <w:t>Kosaraju is a way to organize computation so a repeated decision becomes predictable. In interviews, the concept is less about memorizing a template and more about knowing what information must be preserved while the input changes.</w:t>
      </w:r>
    </w:p>
    <w:p w14:paraId="0001390F">
      <w:pPr>
        <w:pStyle w:val="165"/>
      </w:pPr>
      <w:r>
        <w:t>2. Why It Exists</w:t>
      </w:r>
    </w:p>
    <w:p w14:paraId="0B5E60BC">
      <w:r>
        <w:t>Kosaraju exists to find strongly connected components in directed graphs using two DFS passes.</w:t>
      </w:r>
    </w:p>
    <w:p w14:paraId="52D94636">
      <w:pPr>
        <w:pStyle w:val="165"/>
      </w:pPr>
      <w:r>
        <w:t>3. Real-World Analogy</w:t>
      </w:r>
    </w:p>
    <w:p w14:paraId="113616BD">
      <w:r>
        <w:t>Groups of rooms where every room can reach every other room by one-way corridors.</w:t>
      </w:r>
    </w:p>
    <w:p w14:paraId="5F3C1483">
      <w:pPr>
        <w:pStyle w:val="165"/>
      </w:pPr>
      <w:r>
        <w:t>4. Theory</w:t>
      </w:r>
    </w:p>
    <w:p w14:paraId="265B2FE3">
      <w:r>
        <w:t>The theory behind Kosaraju is built around an invariant: a statement that stays true as the algorithm progresses. When you can name the invariant, you can prove why the algorithm is correct and explain it under pressure.</w:t>
      </w:r>
    </w:p>
    <w:p w14:paraId="537BCF81">
      <w:r>
        <w:t>A practical interview approach is to write the brute force first in words, identify the repeated work, and then choose the data structure or pattern that removes that repetition.</w:t>
      </w:r>
    </w:p>
    <w:p w14:paraId="37D45441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F5B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A7A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DFS finish order -&gt; reverse graph -&gt; collect SCCs</w:t>
            </w:r>
          </w:p>
        </w:tc>
      </w:tr>
    </w:tbl>
    <w:p w14:paraId="489D2227">
      <w:pPr>
        <w:spacing w:after="40"/>
      </w:pPr>
    </w:p>
    <w:p w14:paraId="6B566E77">
      <w:pPr>
        <w:pStyle w:val="165"/>
      </w:pPr>
      <w:r>
        <w:t>6. Operations</w:t>
      </w:r>
    </w:p>
    <w:p w14:paraId="46C80C85">
      <w:pPr>
        <w:pStyle w:val="23"/>
        <w:spacing w:after="60"/>
        <w:ind w:left="540" w:hanging="269"/>
      </w:pPr>
      <w:r>
        <w:t>Run DFS and store finish order.</w:t>
      </w:r>
    </w:p>
    <w:p w14:paraId="78749E06">
      <w:pPr>
        <w:pStyle w:val="23"/>
        <w:spacing w:after="60"/>
        <w:ind w:left="540" w:hanging="269"/>
      </w:pPr>
      <w:r>
        <w:t>Reverse all directed edges.</w:t>
      </w:r>
    </w:p>
    <w:p w14:paraId="56072CC4">
      <w:pPr>
        <w:pStyle w:val="23"/>
        <w:spacing w:after="60"/>
        <w:ind w:left="540" w:hanging="269"/>
      </w:pPr>
      <w:r>
        <w:t>Process nodes in reverse finish order.</w:t>
      </w:r>
    </w:p>
    <w:p w14:paraId="3A449469">
      <w:pPr>
        <w:pStyle w:val="23"/>
        <w:spacing w:after="60"/>
        <w:ind w:left="540" w:hanging="269"/>
      </w:pPr>
      <w:r>
        <w:t>Each DFS in reversed graph is one SCC.</w:t>
      </w:r>
    </w:p>
    <w:p w14:paraId="5F283802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6476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01A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E67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1B2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BE9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57077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8F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35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AE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53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5F018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54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4F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BF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86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70024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6D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00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05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5D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1A9F2070">
      <w:pPr>
        <w:spacing w:after="80"/>
      </w:pPr>
    </w:p>
    <w:p w14:paraId="6948CE20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1DF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25F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KosarajuSCC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dfs(int u, List&lt;List&lt;Integer&gt;&gt; g, boolean[] seen, List&lt;Integer&gt; out)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seen[u]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v : g.get(u)) if (!seen[v]) dfs(v, g, seen, out);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out.add(u);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countScc(List&lt;List&lt;Integer&gt;&gt; g, List&lt;List&lt;Integer&gt;&gt; rg)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g.size();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boolean[] seen = new boolean[n];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order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if (!seen[i]) dfs(i, g, seen, order);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Arrays.fill(seen, false);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scc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Collections.reverse(order);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u : order) if (!seen[u])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dfs(u, rg, seen, new ArrayList&lt;&gt;());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scc++;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scc;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6E23907">
      <w:pPr>
        <w:spacing w:after="40"/>
      </w:pPr>
    </w:p>
    <w:p w14:paraId="12EC9086">
      <w:pPr>
        <w:pStyle w:val="165"/>
      </w:pPr>
      <w:r>
        <w:t>9. Dry Run</w:t>
      </w:r>
    </w:p>
    <w:p w14:paraId="0815EBC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2A204A4D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Kosaraju invariant after each step, not only at the end.</w:t>
      </w:r>
    </w:p>
    <w:p w14:paraId="532248A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D068FD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30F6688B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548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10AB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Kosaraju before reading constraints. Constraints decide whether the intended solution is O(n), O(n log n), logarithmic, or exponential with pruning.</w:t>
            </w:r>
          </w:p>
        </w:tc>
      </w:tr>
    </w:tbl>
    <w:p w14:paraId="75C9DA25">
      <w:pPr>
        <w:spacing w:after="40"/>
      </w:pPr>
    </w:p>
    <w:p w14:paraId="0BEDF740">
      <w:pPr>
        <w:pStyle w:val="23"/>
        <w:spacing w:after="60"/>
        <w:ind w:left="540" w:hanging="269"/>
      </w:pPr>
      <w:r>
        <w:t>Say the invariant out loud before coding.</w:t>
      </w:r>
    </w:p>
    <w:p w14:paraId="3A57DDC8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74B01C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502AAC41">
      <w:pPr>
        <w:pStyle w:val="165"/>
      </w:pPr>
      <w:r>
        <w:t>11. Pattern Recognition</w:t>
      </w:r>
    </w:p>
    <w:p w14:paraId="3E0DB5C5">
      <w:pPr>
        <w:pStyle w:val="23"/>
        <w:spacing w:after="60"/>
        <w:ind w:left="540" w:hanging="269"/>
      </w:pPr>
      <w:r>
        <w:t>Look for wording that implies Kosaraju: repeated queries, ordered choices, connectivity, contiguous ranges, hierarchy, or state transitions.</w:t>
      </w:r>
    </w:p>
    <w:p w14:paraId="6F48A058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094A0C69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7FA4BDD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4167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E5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66C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22B1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74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9D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Kosaraju from first principles; implement the core operation; dry-run a small case.</w:t>
            </w:r>
          </w:p>
        </w:tc>
      </w:tr>
      <w:tr w14:paraId="69BF8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F99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E7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Kosaraju with sorting, hashing, recursion, or another common pattern.</w:t>
            </w:r>
          </w:p>
        </w:tc>
      </w:tr>
      <w:tr w14:paraId="0F25A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BB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937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61FE1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26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9E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Kosaraju inside a disguised story problem, discuss tradeoffs, and produce production-clean Java.</w:t>
            </w:r>
          </w:p>
        </w:tc>
      </w:tr>
    </w:tbl>
    <w:p w14:paraId="6CF74E16">
      <w:pPr>
        <w:spacing w:after="80"/>
      </w:pPr>
    </w:p>
    <w:p w14:paraId="03C448B3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B67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A3D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283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7A2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3792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A0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Strongly Connected Components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C29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0E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6EDB4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2B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Vertices to Reach All Nodes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E1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DB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0A9C2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C6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Cycle in a Graph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6A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5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305A8EB">
      <w:pPr>
        <w:spacing w:after="80"/>
      </w:pPr>
    </w:p>
    <w:p w14:paraId="68F9ECEE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403BD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06D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86F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FAF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3607D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8E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F3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D15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3A21C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61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07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57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6DFDA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6D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9A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86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07FB6A5">
      <w:pPr>
        <w:spacing w:after="80"/>
      </w:pPr>
    </w:p>
    <w:p w14:paraId="2351CDE3">
      <w:r>
        <w:br w:type="page"/>
      </w:r>
    </w:p>
    <w:p w14:paraId="6F371AAF">
      <w:pPr>
        <w:pStyle w:val="2"/>
      </w:pPr>
      <w:bookmarkStart w:id="44" w:name="_Toc12656"/>
      <w:r>
        <w:t>Dynamic Programming</w:t>
      </w:r>
      <w:bookmarkEnd w:id="44"/>
    </w:p>
    <w:p w14:paraId="7AE2E388">
      <w:r>
        <w:t>This part groups the dynamic programming topics from the A2Z preparation path. Read the chapters in order once, then revisit them by pattern when solving mixed problems.</w:t>
      </w:r>
    </w:p>
    <w:p w14:paraId="653A240F">
      <w:r>
        <w:br w:type="page"/>
      </w:r>
    </w:p>
    <w:p w14:paraId="2F02BC53">
      <w:pPr>
        <w:pStyle w:val="2"/>
      </w:pPr>
      <w:bookmarkStart w:id="45" w:name="_Toc18591"/>
      <w:r>
        <w:t>Dynamic Programming</w:t>
      </w:r>
      <w:bookmarkEnd w:id="45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246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1840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Dynamic Programming questions usually test whether you can identify the invariant before writing code. Start by stating what must remain true after every operation.</w:t>
            </w:r>
          </w:p>
        </w:tc>
      </w:tr>
    </w:tbl>
    <w:p w14:paraId="4250FDCC">
      <w:pPr>
        <w:spacing w:after="40"/>
      </w:pPr>
    </w:p>
    <w:p w14:paraId="1BC52B8C">
      <w:pPr>
        <w:pStyle w:val="165"/>
      </w:pPr>
      <w:r>
        <w:t>1. Concept</w:t>
      </w:r>
    </w:p>
    <w:p w14:paraId="2F46F5B7">
      <w:r>
        <w:t>Dynamic Programming is a way to organize computation so a repeated decision becomes predictable. In interviews, the concept is less about memorizing a template and more about knowing what information must be preserved while the input changes.</w:t>
      </w:r>
    </w:p>
    <w:p w14:paraId="34639CA6">
      <w:pPr>
        <w:pStyle w:val="165"/>
      </w:pPr>
      <w:r>
        <w:t>2. Why It Exists</w:t>
      </w:r>
    </w:p>
    <w:p w14:paraId="4E279BF0">
      <w:r>
        <w:t>DP exists when brute force repeats the same subproblems. It stores answers so each state is solved once.</w:t>
      </w:r>
    </w:p>
    <w:p w14:paraId="5D2F0A5D">
      <w:pPr>
        <w:pStyle w:val="165"/>
      </w:pPr>
      <w:r>
        <w:t>3. Real-World Analogy</w:t>
      </w:r>
    </w:p>
    <w:p w14:paraId="4074E406">
      <w:r>
        <w:t>A spreadsheet where each cell depends on earlier cells, and recalculation reuses saved values.</w:t>
      </w:r>
    </w:p>
    <w:p w14:paraId="0660B40D">
      <w:pPr>
        <w:pStyle w:val="165"/>
      </w:pPr>
      <w:r>
        <w:t>4. Theory</w:t>
      </w:r>
    </w:p>
    <w:p w14:paraId="085D81BA">
      <w:r>
        <w:t>The theory behind Dynamic Programming is built around an invariant: a statement that stays true as the algorithm progresses. When you can name the invariant, you can prove why the algorithm is correct and explain it under pressure.</w:t>
      </w:r>
    </w:p>
    <w:p w14:paraId="03D325B0">
      <w:r>
        <w:t>A practical interview approach is to write the brute force first in words, identify the repeated work, and then choose the data structure or pattern that removes that repetition.</w:t>
      </w:r>
    </w:p>
    <w:p w14:paraId="5189D1E3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F50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3F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state -&gt; transition -&gt; base case -&gt; answer</w:t>
            </w:r>
          </w:p>
        </w:tc>
      </w:tr>
    </w:tbl>
    <w:p w14:paraId="34C63850">
      <w:pPr>
        <w:spacing w:after="40"/>
      </w:pPr>
    </w:p>
    <w:p w14:paraId="1BEF6119">
      <w:pPr>
        <w:pStyle w:val="165"/>
      </w:pPr>
      <w:r>
        <w:t>6. Operations</w:t>
      </w:r>
    </w:p>
    <w:p w14:paraId="6BD1D870">
      <w:pPr>
        <w:pStyle w:val="23"/>
        <w:spacing w:after="60"/>
        <w:ind w:left="540" w:hanging="269"/>
      </w:pPr>
      <w:r>
        <w:t>Define the state precisely.</w:t>
      </w:r>
    </w:p>
    <w:p w14:paraId="7F7BB22D">
      <w:pPr>
        <w:pStyle w:val="23"/>
        <w:spacing w:after="60"/>
        <w:ind w:left="540" w:hanging="269"/>
      </w:pPr>
      <w:r>
        <w:t>Write recurrence from smaller states.</w:t>
      </w:r>
    </w:p>
    <w:p w14:paraId="5DC310F7">
      <w:pPr>
        <w:pStyle w:val="23"/>
        <w:spacing w:after="60"/>
        <w:ind w:left="540" w:hanging="269"/>
      </w:pPr>
      <w:r>
        <w:t>Choose memoization or tabulation.</w:t>
      </w:r>
    </w:p>
    <w:p w14:paraId="704BF4DB">
      <w:pPr>
        <w:pStyle w:val="23"/>
        <w:spacing w:after="60"/>
        <w:ind w:left="540" w:hanging="269"/>
      </w:pPr>
      <w:r>
        <w:t>Optimize space only after correctness is clear.</w:t>
      </w:r>
    </w:p>
    <w:p w14:paraId="7A12007A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10348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35F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613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8C1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1A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68086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B1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Memoization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3F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O(states*transition)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9F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ED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Top-down</w:t>
            </w:r>
          </w:p>
        </w:tc>
      </w:tr>
      <w:tr w14:paraId="1F6D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23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Tabulation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06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O(states*transition)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34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O(states)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61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Bottom-up</w:t>
            </w:r>
          </w:p>
        </w:tc>
      </w:tr>
      <w:tr w14:paraId="5E26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18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Space optimized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4C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Same 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8D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Reduced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51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Keep needed rows</w:t>
            </w:r>
          </w:p>
        </w:tc>
      </w:tr>
    </w:tbl>
    <w:p w14:paraId="50263050">
      <w:pPr>
        <w:spacing w:after="80"/>
      </w:pPr>
    </w:p>
    <w:p w14:paraId="1AB5B0D9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8368D0"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0917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Knapsack01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maxValue(int[] wt, int[] val, int cap)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dp = new int[cap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wt.length;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c = cap; c &gt;= wt[i]; c--)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dp[c] = Math.max(dp[c], val[i] + dp[c - wt[i]]);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dp[cap];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E01209E">
      <w:pPr>
        <w:spacing w:after="40"/>
      </w:pPr>
    </w:p>
    <w:p w14:paraId="24405343">
      <w:pPr>
        <w:pStyle w:val="165"/>
      </w:pPr>
      <w:r>
        <w:t>9. Dry Run</w:t>
      </w:r>
    </w:p>
    <w:p w14:paraId="52F7917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3412C09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Dynamic Programming invariant after each step, not only at the end.</w:t>
      </w:r>
    </w:p>
    <w:p w14:paraId="2CF45E7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073F812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74EBA05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F97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4643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Dynamic Programming before reading constraints. Constraints decide whether the intended solution is O(n), O(n log n), logarithmic, or exponential with pruning.</w:t>
            </w:r>
          </w:p>
        </w:tc>
      </w:tr>
    </w:tbl>
    <w:p w14:paraId="796BEC9B">
      <w:pPr>
        <w:spacing w:after="40"/>
      </w:pPr>
    </w:p>
    <w:p w14:paraId="1A3D2289">
      <w:pPr>
        <w:pStyle w:val="23"/>
        <w:spacing w:after="60"/>
        <w:ind w:left="540" w:hanging="269"/>
      </w:pPr>
      <w:r>
        <w:t>Say the invariant out loud before coding.</w:t>
      </w:r>
    </w:p>
    <w:p w14:paraId="202BF727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3EC821BC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D21059B">
      <w:pPr>
        <w:pStyle w:val="165"/>
      </w:pPr>
      <w:r>
        <w:t>11. Pattern Recognition</w:t>
      </w:r>
    </w:p>
    <w:p w14:paraId="23303403">
      <w:pPr>
        <w:pStyle w:val="23"/>
        <w:spacing w:after="60"/>
        <w:ind w:left="540" w:hanging="269"/>
      </w:pPr>
      <w:r>
        <w:t>Look for wording that implies Dynamic Programming: repeated queries, ordered choices, connectivity, contiguous ranges, hierarchy, or state transitions.</w:t>
      </w:r>
    </w:p>
    <w:p w14:paraId="2AF02445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292B26AA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1E692549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1756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A90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E66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42D8E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6A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AD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Dynamic Programming from first principles; implement the core operation; dry-run a small case.</w:t>
            </w:r>
          </w:p>
        </w:tc>
      </w:tr>
      <w:tr w14:paraId="5AA16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20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167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Dynamic Programming with sorting, hashing, recursion, or another common pattern.</w:t>
            </w:r>
          </w:p>
        </w:tc>
      </w:tr>
      <w:tr w14:paraId="47901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6C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CF6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EF53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4E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B97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Dynamic Programming inside a disguised story problem, discuss tradeoffs, and produce production-clean Java.</w:t>
            </w:r>
          </w:p>
        </w:tc>
      </w:tr>
    </w:tbl>
    <w:p w14:paraId="0C430E6A">
      <w:pPr>
        <w:spacing w:after="80"/>
      </w:pPr>
    </w:p>
    <w:p w14:paraId="221951B9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DEFE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C0F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15C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D18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4DFB5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75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Climbing Stairs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590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65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29E72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6A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Increasing Subsequence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1E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E3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28232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B6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Edit Distance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D0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2A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49872ECD">
      <w:pPr>
        <w:spacing w:after="80"/>
      </w:pPr>
    </w:p>
    <w:p w14:paraId="5510DFA2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1861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8E9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CE7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6E4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28AD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DC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67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50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73B93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27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3C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5E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A02E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88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7E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F7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AB60900">
      <w:pPr>
        <w:spacing w:after="80"/>
      </w:pPr>
    </w:p>
    <w:p w14:paraId="2DD69DF8">
      <w:r>
        <w:br w:type="page"/>
      </w:r>
    </w:p>
    <w:p w14:paraId="33498D62">
      <w:pPr>
        <w:pStyle w:val="2"/>
      </w:pPr>
      <w:bookmarkStart w:id="46" w:name="_Toc19451"/>
      <w:r>
        <w:t>Advanced Techniques</w:t>
      </w:r>
      <w:bookmarkEnd w:id="46"/>
    </w:p>
    <w:p w14:paraId="12260695">
      <w:r>
        <w:t>This part groups the advanced techniques topics from the A2Z preparation path. Read the chapters in order once, then revisit them by pattern when solving mixed problems.</w:t>
      </w:r>
    </w:p>
    <w:p w14:paraId="6174CEAD">
      <w:r>
        <w:br w:type="page"/>
      </w:r>
    </w:p>
    <w:p w14:paraId="65E53DBE">
      <w:pPr>
        <w:pStyle w:val="2"/>
      </w:pPr>
      <w:bookmarkStart w:id="47" w:name="_Toc23259"/>
      <w:r>
        <w:t>Bit Manipulation</w:t>
      </w:r>
      <w:bookmarkEnd w:id="4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8DB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4B9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Bit Manipulation questions usually test whether you can identify the invariant before writing code. Start by stating what must remain true after every operation.</w:t>
            </w:r>
          </w:p>
        </w:tc>
      </w:tr>
    </w:tbl>
    <w:p w14:paraId="6DB2757F">
      <w:pPr>
        <w:spacing w:after="40"/>
      </w:pPr>
    </w:p>
    <w:p w14:paraId="36C442AC">
      <w:pPr>
        <w:pStyle w:val="165"/>
      </w:pPr>
      <w:r>
        <w:t>1. Concept</w:t>
      </w:r>
    </w:p>
    <w:p w14:paraId="705268AE">
      <w:r>
        <w:t>Bit Manipulation is a way to organize computation so a repeated decision becomes predictable. In interviews, the concept is less about memorizing a template and more about knowing what information must be preserved while the input changes.</w:t>
      </w:r>
    </w:p>
    <w:p w14:paraId="60100134">
      <w:pPr>
        <w:pStyle w:val="165"/>
      </w:pPr>
      <w:r>
        <w:t>2. Why It Exists</w:t>
      </w:r>
    </w:p>
    <w:p w14:paraId="23FB15FF">
      <w:r>
        <w:t>Bit manipulation exists because integers are binary sets. It makes parity, masks, subsets, and XOR tricks compact and fast.</w:t>
      </w:r>
    </w:p>
    <w:p w14:paraId="179DA867">
      <w:pPr>
        <w:pStyle w:val="165"/>
      </w:pPr>
      <w:r>
        <w:t>3. Real-World Analogy</w:t>
      </w:r>
    </w:p>
    <w:p w14:paraId="340D54C7">
      <w:r>
        <w:t>A row of switches where each switch represents a yes/no property.</w:t>
      </w:r>
    </w:p>
    <w:p w14:paraId="142CF2F3">
      <w:pPr>
        <w:pStyle w:val="165"/>
      </w:pPr>
      <w:r>
        <w:t>4. Theory</w:t>
      </w:r>
    </w:p>
    <w:p w14:paraId="7A3F6603">
      <w:r>
        <w:t>The theory behind Bit Manipulation is built around an invariant: a statement that stays true as the algorithm progresses. When you can name the invariant, you can prove why the algorithm is correct and explain it under pressure.</w:t>
      </w:r>
    </w:p>
    <w:p w14:paraId="1DEA7771">
      <w:r>
        <w:t>A practical interview approach is to write the brute force first in words, identify the repeated work, and then choose the data structure or pattern that removes that repetition.</w:t>
      </w:r>
    </w:p>
    <w:p w14:paraId="40D67FE7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152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C46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mask = 10110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bit 2 set? mask &amp; (1&lt;&lt;2)</w:t>
            </w:r>
          </w:p>
        </w:tc>
      </w:tr>
    </w:tbl>
    <w:p w14:paraId="0D8F8230">
      <w:pPr>
        <w:spacing w:after="40"/>
      </w:pPr>
    </w:p>
    <w:p w14:paraId="3586F334">
      <w:pPr>
        <w:pStyle w:val="165"/>
      </w:pPr>
      <w:r>
        <w:t>6. Operations</w:t>
      </w:r>
    </w:p>
    <w:p w14:paraId="197F6B94">
      <w:pPr>
        <w:pStyle w:val="23"/>
        <w:spacing w:after="60"/>
        <w:ind w:left="540" w:hanging="269"/>
      </w:pPr>
      <w:r>
        <w:t>Set, clear, toggle, and test bits.</w:t>
      </w:r>
    </w:p>
    <w:p w14:paraId="20924253">
      <w:pPr>
        <w:pStyle w:val="23"/>
        <w:spacing w:after="60"/>
        <w:ind w:left="540" w:hanging="269"/>
      </w:pPr>
      <w:r>
        <w:t>Use XOR for cancellation and parity.</w:t>
      </w:r>
    </w:p>
    <w:p w14:paraId="19B0D069">
      <w:pPr>
        <w:pStyle w:val="23"/>
        <w:spacing w:after="60"/>
        <w:ind w:left="540" w:hanging="269"/>
      </w:pPr>
      <w:r>
        <w:t>Enumerate subsets with masks.</w:t>
      </w:r>
    </w:p>
    <w:p w14:paraId="3DFB94B7">
      <w:pPr>
        <w:pStyle w:val="23"/>
        <w:spacing w:after="60"/>
        <w:ind w:left="540" w:hanging="269"/>
      </w:pPr>
      <w:r>
        <w:t>Use bitmask DP when n is small but combinations matter.</w:t>
      </w:r>
    </w:p>
    <w:p w14:paraId="2AEDB540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5AA5C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FAF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00D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2F0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4D2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168E1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B5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Get/set/clear bit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95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6C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58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Constant</w:t>
            </w:r>
          </w:p>
        </w:tc>
      </w:tr>
      <w:tr w14:paraId="7CF41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4B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set bits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E4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17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14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Brian Kernighan</w:t>
            </w:r>
          </w:p>
        </w:tc>
      </w:tr>
      <w:tr w14:paraId="51D9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4B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XOR partition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51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AA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84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Pair cancellation</w:t>
            </w:r>
          </w:p>
        </w:tc>
      </w:tr>
    </w:tbl>
    <w:p w14:paraId="3D07060A">
      <w:pPr>
        <w:spacing w:after="80"/>
      </w:pPr>
    </w:p>
    <w:p w14:paraId="317AC479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597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0C94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BitTricks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isSet(int x, int bit) { return (x &amp; (1 &lt;&lt; bit)) != 0;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setBit(int x, int bit) { return x | (1 &lt;&lt; bit);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clearBit(int x, int bit) { return x &amp; ~(1 &lt;&lt; bit);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countSetBits(int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count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(x !=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x &amp;= x - 1;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count++;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count;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D04ED2E">
      <w:pPr>
        <w:spacing w:after="40"/>
      </w:pPr>
    </w:p>
    <w:p w14:paraId="49F574EE">
      <w:pPr>
        <w:pStyle w:val="165"/>
      </w:pPr>
      <w:r>
        <w:t>9. Dry Run</w:t>
      </w:r>
    </w:p>
    <w:p w14:paraId="69FD6DF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13B225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Bit Manipulation invariant after each step, not only at the end.</w:t>
      </w:r>
    </w:p>
    <w:p w14:paraId="7094191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4997526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1C09238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73E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DE74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Bit Manipulation before reading constraints. Constraints decide whether the intended solution is O(n), O(n log n), logarithmic, or exponential with pruning.</w:t>
            </w:r>
          </w:p>
        </w:tc>
      </w:tr>
    </w:tbl>
    <w:p w14:paraId="1F946BA1">
      <w:pPr>
        <w:spacing w:after="40"/>
      </w:pPr>
    </w:p>
    <w:p w14:paraId="63CEA7AE">
      <w:pPr>
        <w:pStyle w:val="23"/>
        <w:spacing w:after="60"/>
        <w:ind w:left="540" w:hanging="269"/>
      </w:pPr>
      <w:r>
        <w:t>Say the invariant out loud before coding.</w:t>
      </w:r>
    </w:p>
    <w:p w14:paraId="09B7ECE4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08AF504E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160E779">
      <w:pPr>
        <w:pStyle w:val="165"/>
      </w:pPr>
      <w:r>
        <w:t>11. Pattern Recognition</w:t>
      </w:r>
    </w:p>
    <w:p w14:paraId="1429BFD7">
      <w:pPr>
        <w:pStyle w:val="23"/>
        <w:spacing w:after="60"/>
        <w:ind w:left="540" w:hanging="269"/>
      </w:pPr>
      <w:r>
        <w:t>Look for wording that implies Bit Manipulation: repeated queries, ordered choices, connectivity, contiguous ranges, hierarchy, or state transitions.</w:t>
      </w:r>
    </w:p>
    <w:p w14:paraId="12D8BCCE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2669117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B99846A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5ECA21B"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461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FFB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20A4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9EA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6F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Bit Manipulation from first principles; implement the core operation; dry-run a small case.</w:t>
            </w:r>
          </w:p>
        </w:tc>
      </w:tr>
      <w:tr w14:paraId="2E96E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4D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5C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Bit Manipulation with sorting, hashing, recursion, or another common pattern.</w:t>
            </w:r>
          </w:p>
        </w:tc>
      </w:tr>
      <w:tr w14:paraId="1569E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85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DA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509A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AC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59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Bit Manipulation inside a disguised story problem, discuss tradeoffs, and produce production-clean Java.</w:t>
            </w:r>
          </w:p>
        </w:tc>
      </w:tr>
    </w:tbl>
    <w:p w14:paraId="6E94F722">
      <w:pPr>
        <w:spacing w:after="80"/>
      </w:pPr>
    </w:p>
    <w:p w14:paraId="3706074D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4220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DF2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921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559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39887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2D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Single Number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DE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456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F892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463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Counting Bits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92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EB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38CD8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FD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Maximum XOR of Two Numbers in an Array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B9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99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29EB026">
      <w:pPr>
        <w:spacing w:after="80"/>
      </w:pPr>
    </w:p>
    <w:p w14:paraId="2AE91790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2BF57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695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C35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27A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0F841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D1C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C7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EE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5D44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89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89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45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27996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65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AD9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0AF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0B5B9B0B">
      <w:pPr>
        <w:spacing w:after="80"/>
      </w:pPr>
    </w:p>
    <w:p w14:paraId="00C892FD">
      <w:r>
        <w:br w:type="page"/>
      </w:r>
    </w:p>
    <w:p w14:paraId="29991165">
      <w:pPr>
        <w:pStyle w:val="2"/>
      </w:pPr>
      <w:bookmarkStart w:id="48" w:name="_Toc18511"/>
      <w:r>
        <w:t>Backtracking</w:t>
      </w:r>
      <w:bookmarkEnd w:id="4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DC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F61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Backtracking questions usually test whether you can identify the invariant before writing code. Start by stating what must remain true after every operation.</w:t>
            </w:r>
          </w:p>
        </w:tc>
      </w:tr>
    </w:tbl>
    <w:p w14:paraId="2B0F0683">
      <w:pPr>
        <w:spacing w:after="40"/>
      </w:pPr>
    </w:p>
    <w:p w14:paraId="119CB340">
      <w:pPr>
        <w:pStyle w:val="165"/>
      </w:pPr>
      <w:r>
        <w:t>1. Concept</w:t>
      </w:r>
    </w:p>
    <w:p w14:paraId="4B76F81A">
      <w:r>
        <w:t>Backtracking is a way to organize computation so a repeated decision becomes predictable. In interviews, the concept is less about memorizing a template and more about knowing what information must be preserved while the input changes.</w:t>
      </w:r>
    </w:p>
    <w:p w14:paraId="28AF4225">
      <w:pPr>
        <w:pStyle w:val="165"/>
      </w:pPr>
      <w:r>
        <w:t>2. Why It Exists</w:t>
      </w:r>
    </w:p>
    <w:p w14:paraId="52D75E1F">
      <w:r>
        <w:t>Backtracking exists for controlled exhaustive search where partial decisions can be undone.</w:t>
      </w:r>
    </w:p>
    <w:p w14:paraId="48E57195">
      <w:pPr>
        <w:pStyle w:val="165"/>
      </w:pPr>
      <w:r>
        <w:t>3. Real-World Analogy</w:t>
      </w:r>
    </w:p>
    <w:p w14:paraId="0A1DAD86">
      <w:r>
        <w:t>Trying keys on a lock, removing the wrong key, and trying the next.</w:t>
      </w:r>
    </w:p>
    <w:p w14:paraId="495719D3">
      <w:pPr>
        <w:pStyle w:val="165"/>
      </w:pPr>
      <w:r>
        <w:t>4. Theory</w:t>
      </w:r>
    </w:p>
    <w:p w14:paraId="6E151B63">
      <w:r>
        <w:t>The theory behind Backtracking is built around an invariant: a statement that stays true as the algorithm progresses. When you can name the invariant, you can prove why the algorithm is correct and explain it under pressure.</w:t>
      </w:r>
    </w:p>
    <w:p w14:paraId="6A8E33E1">
      <w:r>
        <w:t>A practical interview approach is to write the brute force first in words, identify the repeated work, and then choose the data structure or pattern that removes that repetition.</w:t>
      </w:r>
    </w:p>
    <w:p w14:paraId="4A073D94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6B5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F3B7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choose -&gt; explore -&gt; undo</w:t>
            </w:r>
          </w:p>
        </w:tc>
      </w:tr>
    </w:tbl>
    <w:p w14:paraId="3BAD0F1B">
      <w:pPr>
        <w:spacing w:after="40"/>
      </w:pPr>
    </w:p>
    <w:p w14:paraId="537EF62F">
      <w:pPr>
        <w:pStyle w:val="165"/>
      </w:pPr>
      <w:r>
        <w:t>6. Operations</w:t>
      </w:r>
    </w:p>
    <w:p w14:paraId="281F8A0C">
      <w:pPr>
        <w:pStyle w:val="23"/>
        <w:spacing w:after="60"/>
        <w:ind w:left="540" w:hanging="269"/>
      </w:pPr>
      <w:r>
        <w:t>Track the current path.</w:t>
      </w:r>
    </w:p>
    <w:p w14:paraId="3453538F">
      <w:pPr>
        <w:pStyle w:val="23"/>
        <w:spacing w:after="60"/>
        <w:ind w:left="540" w:hanging="269"/>
      </w:pPr>
      <w:r>
        <w:t>Mark used choices.</w:t>
      </w:r>
    </w:p>
    <w:p w14:paraId="57F93064">
      <w:pPr>
        <w:pStyle w:val="23"/>
        <w:spacing w:after="60"/>
        <w:ind w:left="540" w:hanging="269"/>
      </w:pPr>
      <w:r>
        <w:t>Prune invalid partial states early.</w:t>
      </w:r>
    </w:p>
    <w:p w14:paraId="4388BF68">
      <w:pPr>
        <w:pStyle w:val="23"/>
        <w:spacing w:after="60"/>
        <w:ind w:left="540" w:hanging="269"/>
      </w:pPr>
      <w:r>
        <w:t>Undo every mutation before returning.</w:t>
      </w:r>
    </w:p>
    <w:p w14:paraId="7D5A33AF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283C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8D1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23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4EC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44B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339B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F2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Generate subsets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6A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O(2^n)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3E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82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Include/exclude</w:t>
            </w:r>
          </w:p>
        </w:tc>
      </w:tr>
      <w:tr w14:paraId="31C4B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0A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Permutations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9E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O(n!)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68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BD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Swap/used</w:t>
            </w:r>
          </w:p>
        </w:tc>
      </w:tr>
      <w:tr w14:paraId="69C70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E4F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Constraint search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DAF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Exponential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30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O(depth)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F6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Prune early</w:t>
            </w:r>
          </w:p>
        </w:tc>
      </w:tr>
    </w:tbl>
    <w:p w14:paraId="12458754">
      <w:pPr>
        <w:spacing w:after="80"/>
      </w:pPr>
    </w:p>
    <w:p w14:paraId="46DFF546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BFD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12D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Permutations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permute(int[] a, int idx, List&lt;List&lt;Integer&gt;&gt; ans)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(idx == a.length)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List&lt;Integer&gt; one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x : a) one.add(x);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ans.add(one);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idx; i &lt; a.length;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swap(a, idx, 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permute(a, idx + 1, ans);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swap(a, idx, 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swap(int[] a, int i, int j) { int t = a[i]; a[i] = a[j]; a[j] = t;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BCCFFC7">
      <w:pPr>
        <w:spacing w:after="40"/>
      </w:pPr>
    </w:p>
    <w:p w14:paraId="06AD41CB">
      <w:pPr>
        <w:pStyle w:val="165"/>
      </w:pPr>
      <w:r>
        <w:t>9. Dry Run</w:t>
      </w:r>
    </w:p>
    <w:p w14:paraId="709D891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374453B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Backtracking invariant after each step, not only at the end.</w:t>
      </w:r>
    </w:p>
    <w:p w14:paraId="085C235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26F4270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02EAEB08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C26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40D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Backtracking before reading constraints. Constraints decide whether the intended solution is O(n), O(n log n), logarithmic, or exponential with pruning.</w:t>
            </w:r>
          </w:p>
        </w:tc>
      </w:tr>
    </w:tbl>
    <w:p w14:paraId="1E0EEFA6">
      <w:pPr>
        <w:spacing w:after="40"/>
      </w:pPr>
    </w:p>
    <w:p w14:paraId="071996E4">
      <w:pPr>
        <w:pStyle w:val="23"/>
        <w:spacing w:after="60"/>
        <w:ind w:left="540" w:hanging="269"/>
      </w:pPr>
      <w:r>
        <w:t>Say the invariant out loud before coding.</w:t>
      </w:r>
    </w:p>
    <w:p w14:paraId="4A314C49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67D8AC9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8B12A0D">
      <w:pPr>
        <w:pStyle w:val="165"/>
      </w:pPr>
      <w:r>
        <w:t>11. Pattern Recognition</w:t>
      </w:r>
    </w:p>
    <w:p w14:paraId="2500CB57">
      <w:pPr>
        <w:pStyle w:val="23"/>
        <w:spacing w:after="60"/>
        <w:ind w:left="540" w:hanging="269"/>
      </w:pPr>
      <w:r>
        <w:t>Look for wording that implies Backtracking: repeated queries, ordered choices, connectivity, contiguous ranges, hierarchy, or state transitions.</w:t>
      </w:r>
    </w:p>
    <w:p w14:paraId="4EA714C9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D99C838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103C75DF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C05C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43F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AEF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4A3B6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B2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4C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Backtracking from first principles; implement the core operation; dry-run a small case.</w:t>
            </w:r>
          </w:p>
        </w:tc>
      </w:tr>
      <w:tr w14:paraId="6C733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E94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575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Backtracking with sorting, hashing, recursion, or another common pattern.</w:t>
            </w:r>
          </w:p>
        </w:tc>
      </w:tr>
      <w:tr w14:paraId="752B7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48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BB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2BA5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F3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19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Backtracking inside a disguised story problem, discuss tradeoffs, and produce production-clean Java.</w:t>
            </w:r>
          </w:p>
        </w:tc>
      </w:tr>
    </w:tbl>
    <w:p w14:paraId="4E00A8D8">
      <w:pPr>
        <w:spacing w:after="80"/>
      </w:pPr>
    </w:p>
    <w:p w14:paraId="656FEC96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ECF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E0A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617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018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6850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27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Subsets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B9B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60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4296A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D0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AC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9F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1E8D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14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N-Queens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92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F8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064825D7">
      <w:pPr>
        <w:spacing w:after="80"/>
      </w:pPr>
    </w:p>
    <w:p w14:paraId="3DE8D8F1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33F12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553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C44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435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2453A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F0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38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2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1653B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48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C1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10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5E12C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0D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16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95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222FF97">
      <w:pPr>
        <w:spacing w:after="80"/>
      </w:pPr>
    </w:p>
    <w:p w14:paraId="2B239CF3">
      <w:r>
        <w:br w:type="page"/>
      </w:r>
    </w:p>
    <w:p w14:paraId="2A73D3D9">
      <w:pPr>
        <w:pStyle w:val="2"/>
      </w:pPr>
      <w:bookmarkStart w:id="49" w:name="_Toc17131"/>
      <w:r>
        <w:t>Advanced Data Structures</w:t>
      </w:r>
      <w:bookmarkEnd w:id="49"/>
    </w:p>
    <w:p w14:paraId="67DDA276">
      <w:r>
        <w:t>This part groups the advanced data structures topics from the A2Z preparation path. Read the chapters in order once, then revisit them by pattern when solving mixed problems.</w:t>
      </w:r>
    </w:p>
    <w:p w14:paraId="311213AF">
      <w:r>
        <w:br w:type="page"/>
      </w:r>
    </w:p>
    <w:p w14:paraId="15209870">
      <w:pPr>
        <w:pStyle w:val="2"/>
      </w:pPr>
      <w:bookmarkStart w:id="50" w:name="_Toc5791"/>
      <w:r>
        <w:t>Segment Tree</w:t>
      </w:r>
      <w:bookmarkEnd w:id="5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1A2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4953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Segment Tree questions usually test whether you can identify the invariant before writing code. Start by stating what must remain true after every operation.</w:t>
            </w:r>
          </w:p>
        </w:tc>
      </w:tr>
    </w:tbl>
    <w:p w14:paraId="573A4EA6">
      <w:pPr>
        <w:spacing w:after="40"/>
      </w:pPr>
    </w:p>
    <w:p w14:paraId="0A5EF88C">
      <w:pPr>
        <w:pStyle w:val="165"/>
      </w:pPr>
      <w:r>
        <w:t>1. Concept</w:t>
      </w:r>
    </w:p>
    <w:p w14:paraId="15292612">
      <w:r>
        <w:t>Segment Tree is a way to organize computation so a repeated decision becomes predictable. In interviews, the concept is less about memorizing a template and more about knowing what information must be preserved while the input changes.</w:t>
      </w:r>
    </w:p>
    <w:p w14:paraId="5133D64E">
      <w:pPr>
        <w:pStyle w:val="165"/>
      </w:pPr>
      <w:r>
        <w:t>2. Why It Exists</w:t>
      </w:r>
    </w:p>
    <w:p w14:paraId="1944B66B">
      <w:r>
        <w:t>Segment trees exist for fast range queries with updates when prefix sums are not enough.</w:t>
      </w:r>
    </w:p>
    <w:p w14:paraId="1FAE9598">
      <w:pPr>
        <w:pStyle w:val="165"/>
      </w:pPr>
      <w:r>
        <w:t>3. Real-World Analogy</w:t>
      </w:r>
    </w:p>
    <w:p w14:paraId="21A37871">
      <w:r>
        <w:t>A tournament bracket where each parent summarizes a range of players.</w:t>
      </w:r>
    </w:p>
    <w:p w14:paraId="22F5465B">
      <w:pPr>
        <w:pStyle w:val="165"/>
      </w:pPr>
      <w:r>
        <w:t>4. Theory</w:t>
      </w:r>
    </w:p>
    <w:p w14:paraId="2A22F85B">
      <w:r>
        <w:t>The theory behind Segment Tree is built around an invariant: a statement that stays true as the algorithm progresses. When you can name the invariant, you can prove why the algorithm is correct and explain it under pressure.</w:t>
      </w:r>
    </w:p>
    <w:p w14:paraId="6F78FFDC">
      <w:r>
        <w:t>A practical interview approach is to write the brute force first in words, identify the repeated work, and then choose the data structure or pattern that removes that repetition.</w:t>
      </w:r>
    </w:p>
    <w:p w14:paraId="3D2D62A9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3D5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83B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[0..7]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/    \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[0..3] [4..7]</w:t>
            </w:r>
          </w:p>
        </w:tc>
      </w:tr>
    </w:tbl>
    <w:p w14:paraId="0D272934">
      <w:pPr>
        <w:spacing w:after="40"/>
      </w:pPr>
    </w:p>
    <w:p w14:paraId="7A21743E">
      <w:pPr>
        <w:pStyle w:val="165"/>
      </w:pPr>
      <w:r>
        <w:t>6. Operations</w:t>
      </w:r>
    </w:p>
    <w:p w14:paraId="1FD514FA">
      <w:pPr>
        <w:pStyle w:val="23"/>
        <w:spacing w:after="60"/>
        <w:ind w:left="540" w:hanging="269"/>
      </w:pPr>
      <w:r>
        <w:t>Build aggregate values bottom-up.</w:t>
      </w:r>
    </w:p>
    <w:p w14:paraId="36CBFC10">
      <w:pPr>
        <w:pStyle w:val="23"/>
        <w:spacing w:after="60"/>
        <w:ind w:left="540" w:hanging="269"/>
      </w:pPr>
      <w:r>
        <w:t>Query by splitting overlapping ranges.</w:t>
      </w:r>
    </w:p>
    <w:p w14:paraId="39C07D48">
      <w:pPr>
        <w:pStyle w:val="23"/>
        <w:spacing w:after="60"/>
        <w:ind w:left="540" w:hanging="269"/>
      </w:pPr>
      <w:r>
        <w:t>Update a point or range.</w:t>
      </w:r>
    </w:p>
    <w:p w14:paraId="7CFC72EB">
      <w:pPr>
        <w:pStyle w:val="23"/>
        <w:spacing w:after="60"/>
        <w:ind w:left="540" w:hanging="269"/>
      </w:pPr>
      <w:r>
        <w:t>Use lazy propagation for range updates.</w:t>
      </w:r>
    </w:p>
    <w:p w14:paraId="1BDB1CEE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6E340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7C8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F67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7EE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81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9B42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D3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F3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8E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O(4n)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C8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Recursive tree</w:t>
            </w:r>
          </w:p>
        </w:tc>
      </w:tr>
      <w:tr w14:paraId="1CE78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DD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Query/update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F66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8B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O(4n)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B1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aggregate</w:t>
            </w:r>
          </w:p>
        </w:tc>
      </w:tr>
      <w:tr w14:paraId="62D64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57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Lazy update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25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9FC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O(4n)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81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Deferred propagation</w:t>
            </w:r>
          </w:p>
        </w:tc>
      </w:tr>
    </w:tbl>
    <w:p w14:paraId="313FFCA2">
      <w:pPr>
        <w:spacing w:after="80"/>
      </w:pPr>
    </w:p>
    <w:p w14:paraId="6B33862F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0F1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1728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SegmentTree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long[] tree;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SegmentTree(int[] a) { n = a.length; tree = new long[4 * n]; build(a, 1, 0, n - 1);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build(int[] a, int node, int l, int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(l == r) { tree[node] = a[l]; return;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 = (l + r) &gt;&gt;&gt;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build(a, node * 2, l, m);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build(a, node * 2 + 1, m + 1, 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tree[node] = tree[node * 2] + tree[node * 2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 query(int node, int l, int r, int ql, int qr)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(qr &lt; l || r &lt; ql) return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(ql &lt;= l &amp;&amp; r &lt;= qr) return tree[node];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 = (l + r) &gt;&gt;&gt;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query(node * 2, l, m, ql, qr) + query(node * 2 + 1, m + 1, r, ql, qr);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8E36B04">
      <w:pPr>
        <w:spacing w:after="40"/>
      </w:pPr>
    </w:p>
    <w:p w14:paraId="7B685D1B">
      <w:pPr>
        <w:pStyle w:val="165"/>
      </w:pPr>
      <w:r>
        <w:t>9. Dry Run</w:t>
      </w:r>
    </w:p>
    <w:p w14:paraId="7337F4A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4407F9F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Segment Tree invariant after each step, not only at the end.</w:t>
      </w:r>
    </w:p>
    <w:p w14:paraId="4635EAD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4682029C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5183E42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D6D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DC8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Segment Tree before reading constraints. Constraints decide whether the intended solution is O(n), O(n log n), logarithmic, or exponential with pruning.</w:t>
            </w:r>
          </w:p>
        </w:tc>
      </w:tr>
    </w:tbl>
    <w:p w14:paraId="560E5B05">
      <w:pPr>
        <w:spacing w:after="40"/>
      </w:pPr>
    </w:p>
    <w:p w14:paraId="029E9108">
      <w:pPr>
        <w:pStyle w:val="23"/>
        <w:spacing w:after="60"/>
        <w:ind w:left="540" w:hanging="269"/>
      </w:pPr>
      <w:r>
        <w:t>Say the invariant out loud before coding.</w:t>
      </w:r>
    </w:p>
    <w:p w14:paraId="243506DF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9CDF535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355CF44">
      <w:pPr>
        <w:pStyle w:val="165"/>
      </w:pPr>
      <w:r>
        <w:t>11. Pattern Recognition</w:t>
      </w:r>
    </w:p>
    <w:p w14:paraId="639FC971">
      <w:pPr>
        <w:pStyle w:val="23"/>
        <w:spacing w:after="60"/>
        <w:ind w:left="540" w:hanging="269"/>
      </w:pPr>
      <w:r>
        <w:t>Look for wording that implies Segment Tree: repeated queries, ordered choices, connectivity, contiguous ranges, hierarchy, or state transitions.</w:t>
      </w:r>
    </w:p>
    <w:p w14:paraId="13A56B37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6F8345E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34B03D29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D5C2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F99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B15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ECA6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8B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40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Segment Tree from first principles; implement the core operation; dry-run a small case.</w:t>
            </w:r>
          </w:p>
        </w:tc>
      </w:tr>
      <w:tr w14:paraId="2B462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38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179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Segment Tree with sorting, hashing, recursion, or another common pattern.</w:t>
            </w:r>
          </w:p>
        </w:tc>
      </w:tr>
      <w:tr w14:paraId="6C3C8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C6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C9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7F8A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E3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37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Segment Tree inside a disguised story problem, discuss tradeoffs, and produce production-clean Java.</w:t>
            </w:r>
          </w:p>
        </w:tc>
      </w:tr>
    </w:tbl>
    <w:p w14:paraId="15080688">
      <w:pPr>
        <w:spacing w:after="80"/>
      </w:pPr>
    </w:p>
    <w:p w14:paraId="1B2BA018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F241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A35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897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459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29A9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D96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Sum Query - Mutable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BC6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43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1E30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978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of Smaller Numbers After Self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8BF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DA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4EC8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40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My Calendar III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ED8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D6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B6AFAE1">
      <w:pPr>
        <w:spacing w:after="80"/>
      </w:pPr>
    </w:p>
    <w:p w14:paraId="55A7C89D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5933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672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052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A59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CD59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FD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B5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F5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B14E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CA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9D4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E0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09A35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5FF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23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64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5E2029F">
      <w:pPr>
        <w:spacing w:after="80"/>
      </w:pPr>
    </w:p>
    <w:p w14:paraId="481FDF9D">
      <w:r>
        <w:br w:type="page"/>
      </w:r>
    </w:p>
    <w:p w14:paraId="013EE853">
      <w:pPr>
        <w:pStyle w:val="2"/>
      </w:pPr>
      <w:bookmarkStart w:id="51" w:name="_Toc27549"/>
      <w:r>
        <w:t>Fenwick Tree</w:t>
      </w:r>
      <w:bookmarkEnd w:id="5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FDE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490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Fenwick Tree questions usually test whether you can identify the invariant before writing code. Start by stating what must remain true after every operation.</w:t>
            </w:r>
          </w:p>
        </w:tc>
      </w:tr>
    </w:tbl>
    <w:p w14:paraId="7B19ED15">
      <w:pPr>
        <w:spacing w:after="40"/>
      </w:pPr>
    </w:p>
    <w:p w14:paraId="09A0025A">
      <w:pPr>
        <w:pStyle w:val="165"/>
      </w:pPr>
      <w:r>
        <w:t>1. Concept</w:t>
      </w:r>
    </w:p>
    <w:p w14:paraId="6963E38C">
      <w:r>
        <w:t>Fenwick Tree is a way to organize computation so a repeated decision becomes predictable. In interviews, the concept is less about memorizing a template and more about knowing what information must be preserved while the input changes.</w:t>
      </w:r>
    </w:p>
    <w:p w14:paraId="68529C59">
      <w:pPr>
        <w:pStyle w:val="165"/>
      </w:pPr>
      <w:r>
        <w:t>2. Why It Exists</w:t>
      </w:r>
    </w:p>
    <w:p w14:paraId="24E24207">
      <w:r>
        <w:t>Fenwick trees exist as a compact alternative for prefix queries and point updates.</w:t>
      </w:r>
    </w:p>
    <w:p w14:paraId="45D49D7C">
      <w:pPr>
        <w:pStyle w:val="165"/>
      </w:pPr>
      <w:r>
        <w:t>3. Real-World Analogy</w:t>
      </w:r>
    </w:p>
    <w:p w14:paraId="3D45CF12">
      <w:r>
        <w:t>A set of labeled buckets, each bucket stores a power-of-two block summary.</w:t>
      </w:r>
    </w:p>
    <w:p w14:paraId="538B68A8">
      <w:pPr>
        <w:pStyle w:val="165"/>
      </w:pPr>
      <w:r>
        <w:t>4. Theory</w:t>
      </w:r>
    </w:p>
    <w:p w14:paraId="11B9E242">
      <w:r>
        <w:t>The theory behind Fenwick Tree is built around an invariant: a statement that stays true as the algorithm progresses. When you can name the invariant, you can prove why the algorithm is correct and explain it under pressure.</w:t>
      </w:r>
    </w:p>
    <w:p w14:paraId="43A87B4D">
      <w:r>
        <w:t>A practical interview approach is to write the brute force first in words, identify the repeated work, and then choose the data structure or pattern that removes that repetition.</w:t>
      </w:r>
    </w:p>
    <w:p w14:paraId="074D0384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050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55A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idx += idx &amp; -idx  // update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idx -= idx &amp; -idx  // query</w:t>
            </w:r>
          </w:p>
        </w:tc>
      </w:tr>
    </w:tbl>
    <w:p w14:paraId="5A79436D">
      <w:pPr>
        <w:spacing w:after="40"/>
      </w:pPr>
    </w:p>
    <w:p w14:paraId="2D2E7659">
      <w:pPr>
        <w:pStyle w:val="165"/>
      </w:pPr>
      <w:r>
        <w:t>6. Operations</w:t>
      </w:r>
    </w:p>
    <w:p w14:paraId="30985F30">
      <w:pPr>
        <w:pStyle w:val="23"/>
        <w:spacing w:after="60"/>
        <w:ind w:left="540" w:hanging="269"/>
      </w:pPr>
      <w:r>
        <w:t>Add delta to an index.</w:t>
      </w:r>
    </w:p>
    <w:p w14:paraId="103AA814">
      <w:pPr>
        <w:pStyle w:val="23"/>
        <w:spacing w:after="60"/>
        <w:ind w:left="540" w:hanging="269"/>
      </w:pPr>
      <w:r>
        <w:t>Compute prefix sum.</w:t>
      </w:r>
    </w:p>
    <w:p w14:paraId="4A1EB3E0">
      <w:pPr>
        <w:pStyle w:val="23"/>
        <w:spacing w:after="60"/>
        <w:ind w:left="540" w:hanging="269"/>
      </w:pPr>
      <w:r>
        <w:t>Convert range sum by subtracting prefixes.</w:t>
      </w:r>
    </w:p>
    <w:p w14:paraId="6874F57D">
      <w:pPr>
        <w:pStyle w:val="23"/>
        <w:spacing w:after="60"/>
        <w:ind w:left="540" w:hanging="269"/>
      </w:pPr>
      <w:r>
        <w:t>Use coordinate compression for large values.</w:t>
      </w:r>
    </w:p>
    <w:p w14:paraId="18A3C02E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041F8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79A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2F7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77A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DB9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1643B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45C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by updates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52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C6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58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 O(n) variant</w:t>
            </w:r>
          </w:p>
        </w:tc>
      </w:tr>
      <w:tr w14:paraId="2C1E3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09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Prefix 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E4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B67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52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lowbit</w:t>
            </w:r>
          </w:p>
        </w:tc>
      </w:tr>
      <w:tr w14:paraId="41ECA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99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Point update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6E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894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24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Climb indexes</w:t>
            </w:r>
          </w:p>
        </w:tc>
      </w:tr>
    </w:tbl>
    <w:p w14:paraId="427BB943">
      <w:pPr>
        <w:spacing w:after="80"/>
      </w:pPr>
    </w:p>
    <w:p w14:paraId="66D04DEC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23F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63F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Fenwick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long[] bit;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Fenwick(int n) { bit = new long[n + 1];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add(int idx, long delta)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(idx++; idx &lt; bit.length; idx += idx &amp; -idx) bit[idx] += delta;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 sumPrefix(int idx)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ans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(idx++; idx &gt; 0; idx -= idx &amp; -idx) ans += bit[idx];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 rangeSum(int l, int r) { return sumPrefix(r) - (l == 0 ? 0 : sumPrefix(l - 1));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934978E">
      <w:pPr>
        <w:spacing w:after="40"/>
      </w:pPr>
    </w:p>
    <w:p w14:paraId="6140C86B">
      <w:pPr>
        <w:pStyle w:val="165"/>
      </w:pPr>
      <w:r>
        <w:t>9. Dry Run</w:t>
      </w:r>
    </w:p>
    <w:p w14:paraId="46EFDB5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03D9C49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Fenwick Tree invariant after each step, not only at the end.</w:t>
      </w:r>
    </w:p>
    <w:p w14:paraId="465B8F36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98341B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6AAA8208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E41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AA83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Fenwick Tree before reading constraints. Constraints decide whether the intended solution is O(n), O(n log n), logarithmic, or exponential with pruning.</w:t>
            </w:r>
          </w:p>
        </w:tc>
      </w:tr>
    </w:tbl>
    <w:p w14:paraId="38A87959">
      <w:pPr>
        <w:spacing w:after="40"/>
      </w:pPr>
    </w:p>
    <w:p w14:paraId="2A45E9D8">
      <w:pPr>
        <w:pStyle w:val="23"/>
        <w:spacing w:after="60"/>
        <w:ind w:left="540" w:hanging="269"/>
      </w:pPr>
      <w:r>
        <w:t>Say the invariant out loud before coding.</w:t>
      </w:r>
    </w:p>
    <w:p w14:paraId="22B40273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4F39307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0861688E">
      <w:pPr>
        <w:pStyle w:val="165"/>
      </w:pPr>
      <w:r>
        <w:t>11. Pattern Recognition</w:t>
      </w:r>
    </w:p>
    <w:p w14:paraId="50E6164D">
      <w:pPr>
        <w:pStyle w:val="23"/>
        <w:spacing w:after="60"/>
        <w:ind w:left="540" w:hanging="269"/>
      </w:pPr>
      <w:r>
        <w:t>Look for wording that implies Fenwick Tree: repeated queries, ordered choices, connectivity, contiguous ranges, hierarchy, or state transitions.</w:t>
      </w:r>
    </w:p>
    <w:p w14:paraId="693136C4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BE8D162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3F4ED0D8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3908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98D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D2E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20712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73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FD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Fenwick Tree from first principles; implement the core operation; dry-run a small case.</w:t>
            </w:r>
          </w:p>
        </w:tc>
      </w:tr>
      <w:tr w14:paraId="3B8DA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7D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5E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Fenwick Tree with sorting, hashing, recursion, or another common pattern.</w:t>
            </w:r>
          </w:p>
        </w:tc>
      </w:tr>
      <w:tr w14:paraId="4E141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B8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629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12071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39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D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Fenwick Tree inside a disguised story problem, discuss tradeoffs, and produce production-clean Java.</w:t>
            </w:r>
          </w:p>
        </w:tc>
      </w:tr>
    </w:tbl>
    <w:p w14:paraId="7C128517">
      <w:pPr>
        <w:spacing w:after="80"/>
      </w:pPr>
    </w:p>
    <w:p w14:paraId="5384632A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A5B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59B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FF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63D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4DF3D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F5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Sum Query - Mutable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A1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3B3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30C31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81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of Smaller Numbers After Self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BB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1F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32759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B0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Reverse Pairs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07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AC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BA0C316">
      <w:pPr>
        <w:spacing w:after="80"/>
      </w:pPr>
    </w:p>
    <w:p w14:paraId="326CB1B8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D894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C9D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60B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AE0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A42C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01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DF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71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5ACDD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A1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84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52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49A4E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62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5D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702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28BECA03">
      <w:pPr>
        <w:spacing w:after="80"/>
      </w:pPr>
    </w:p>
    <w:p w14:paraId="36E09335">
      <w:r>
        <w:br w:type="page"/>
      </w:r>
    </w:p>
    <w:p w14:paraId="128D52DC">
      <w:pPr>
        <w:pStyle w:val="2"/>
      </w:pPr>
      <w:bookmarkStart w:id="52" w:name="_Toc27714"/>
      <w:r>
        <w:t>Advanced Trees</w:t>
      </w:r>
      <w:bookmarkEnd w:id="52"/>
    </w:p>
    <w:p w14:paraId="6A439E5C">
      <w:r>
        <w:t>This part groups the advanced trees topics from the A2Z preparation path. Read the chapters in order once, then revisit them by pattern when solving mixed problems.</w:t>
      </w:r>
    </w:p>
    <w:p w14:paraId="33669A84">
      <w:r>
        <w:br w:type="page"/>
      </w:r>
    </w:p>
    <w:p w14:paraId="25E0B17E">
      <w:pPr>
        <w:pStyle w:val="2"/>
      </w:pPr>
      <w:bookmarkStart w:id="53" w:name="_Toc23465"/>
      <w:r>
        <w:t>Binary Lifting</w:t>
      </w:r>
      <w:bookmarkEnd w:id="5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98F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CC4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Binary Lifting questions usually test whether you can identify the invariant before writing code. Start by stating what must remain true after every operation.</w:t>
            </w:r>
          </w:p>
        </w:tc>
      </w:tr>
    </w:tbl>
    <w:p w14:paraId="22DD720B">
      <w:pPr>
        <w:spacing w:after="40"/>
      </w:pPr>
    </w:p>
    <w:p w14:paraId="07EF76F9">
      <w:pPr>
        <w:pStyle w:val="165"/>
      </w:pPr>
      <w:r>
        <w:t>1. Concept</w:t>
      </w:r>
    </w:p>
    <w:p w14:paraId="6D335793">
      <w:r>
        <w:t>Binary Lifting is a way to organize computation so a repeated decision becomes predictable. In interviews, the concept is less about memorizing a template and more about knowing what information must be preserved while the input changes.</w:t>
      </w:r>
    </w:p>
    <w:p w14:paraId="3DAD1A55">
      <w:pPr>
        <w:pStyle w:val="165"/>
      </w:pPr>
      <w:r>
        <w:t>2. Why It Exists</w:t>
      </w:r>
    </w:p>
    <w:p w14:paraId="437D1939">
      <w:r>
        <w:t>Binary lifting exists to jump through ancestors in powers of two instead of walking one edge at a time.</w:t>
      </w:r>
    </w:p>
    <w:p w14:paraId="5A5FC2BE">
      <w:pPr>
        <w:pStyle w:val="165"/>
      </w:pPr>
      <w:r>
        <w:t>3. Real-World Analogy</w:t>
      </w:r>
    </w:p>
    <w:p w14:paraId="4C53DA45">
      <w:r>
        <w:t>Taking elevator express stops: 1 floor, 2 floors, 4 floors, 8 floors.</w:t>
      </w:r>
    </w:p>
    <w:p w14:paraId="5F9EA798">
      <w:pPr>
        <w:pStyle w:val="165"/>
      </w:pPr>
      <w:r>
        <w:t>4. Theory</w:t>
      </w:r>
    </w:p>
    <w:p w14:paraId="17EA39C8">
      <w:r>
        <w:t>The theory behind Binary Lifting is built around an invariant: a statement that stays true as the algorithm progresses. When you can name the invariant, you can prove why the algorithm is correct and explain it under pressure.</w:t>
      </w:r>
    </w:p>
    <w:p w14:paraId="6597012F">
      <w:r>
        <w:t>A practical interview approach is to write the brute force first in words, identify the repeated work, and then choose the data structure or pattern that removes that repetition.</w:t>
      </w:r>
    </w:p>
    <w:p w14:paraId="2041A134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34D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FD2D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up[j][v] = 2^j-th ancestor of v</w:t>
            </w:r>
          </w:p>
        </w:tc>
      </w:tr>
    </w:tbl>
    <w:p w14:paraId="275A8314">
      <w:pPr>
        <w:spacing w:after="40"/>
      </w:pPr>
    </w:p>
    <w:p w14:paraId="2F6C22A4">
      <w:pPr>
        <w:pStyle w:val="165"/>
      </w:pPr>
      <w:r>
        <w:t>6. Operations</w:t>
      </w:r>
    </w:p>
    <w:p w14:paraId="5455AB32">
      <w:pPr>
        <w:pStyle w:val="23"/>
        <w:spacing w:after="60"/>
        <w:ind w:left="540" w:hanging="269"/>
      </w:pPr>
      <w:r>
        <w:t>Precompute jump table.</w:t>
      </w:r>
    </w:p>
    <w:p w14:paraId="657F5A63">
      <w:pPr>
        <w:pStyle w:val="23"/>
        <w:spacing w:after="60"/>
        <w:ind w:left="540" w:hanging="269"/>
      </w:pPr>
      <w:r>
        <w:t>Lift by bits of k.</w:t>
      </w:r>
    </w:p>
    <w:p w14:paraId="3C4EBED3">
      <w:pPr>
        <w:pStyle w:val="23"/>
        <w:spacing w:after="60"/>
        <w:ind w:left="540" w:hanging="269"/>
      </w:pPr>
      <w:r>
        <w:t>Equalize depths before LCA.</w:t>
      </w:r>
    </w:p>
    <w:p w14:paraId="4D5BEEEF">
      <w:pPr>
        <w:pStyle w:val="23"/>
        <w:spacing w:after="60"/>
        <w:ind w:left="540" w:hanging="269"/>
      </w:pPr>
      <w:r>
        <w:t>Combine with min/max edge tables for path queries.</w:t>
      </w:r>
    </w:p>
    <w:p w14:paraId="0E9E41E7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33A4C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575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F57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915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8CD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6ED81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836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E8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B1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1A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Jump table</w:t>
            </w:r>
          </w:p>
        </w:tc>
      </w:tr>
      <w:tr w14:paraId="68052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8C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kth ancestor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C1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2B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1C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Bits of k</w:t>
            </w:r>
          </w:p>
        </w:tc>
      </w:tr>
      <w:tr w14:paraId="6104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6E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LCA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0B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D9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9E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Lift depths</w:t>
            </w:r>
          </w:p>
        </w:tc>
      </w:tr>
    </w:tbl>
    <w:p w14:paraId="102B3626">
      <w:pPr>
        <w:spacing w:after="80"/>
      </w:pPr>
    </w:p>
    <w:p w14:paraId="00E0E859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7DE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56E3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KthAncestor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LOG;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int[][] up;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KthAncestor(int[] parent)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parent.length;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LOG =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((1 &lt;&lt; LOG) &lt;= n) LOG++;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up = new int[LOG][n];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up[0] = parent.clone();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j = 1; j &lt; LOG; j++)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v = 0; v &lt; n; v++)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up[j][v] = up[j - 1][v] == -1 ? -1 : up[j - 1][up[j - 1][v]];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kth(int node,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j = 0; j &lt; LOG &amp;&amp; node != -1; j++) if (((k &gt;&gt; j) &amp; 1) == 1) node = up[j][node];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node;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1741BC5F">
      <w:pPr>
        <w:spacing w:after="40"/>
      </w:pPr>
    </w:p>
    <w:p w14:paraId="39D643E2">
      <w:pPr>
        <w:pStyle w:val="165"/>
      </w:pPr>
      <w:r>
        <w:t>9. Dry Run</w:t>
      </w:r>
    </w:p>
    <w:p w14:paraId="4B9EA6D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40970D2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Binary Lifting invariant after each step, not only at the end.</w:t>
      </w:r>
    </w:p>
    <w:p w14:paraId="34D2C9BE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607B152A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5858D02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680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036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Binary Lifting before reading constraints. Constraints decide whether the intended solution is O(n), O(n log n), logarithmic, or exponential with pruning.</w:t>
            </w:r>
          </w:p>
        </w:tc>
      </w:tr>
    </w:tbl>
    <w:p w14:paraId="1732AB5E">
      <w:pPr>
        <w:spacing w:after="40"/>
      </w:pPr>
    </w:p>
    <w:p w14:paraId="786566F6">
      <w:pPr>
        <w:pStyle w:val="23"/>
        <w:spacing w:after="60"/>
        <w:ind w:left="540" w:hanging="269"/>
      </w:pPr>
      <w:r>
        <w:t>Say the invariant out loud before coding.</w:t>
      </w:r>
    </w:p>
    <w:p w14:paraId="48DDB037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2C18D2BF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0F720432">
      <w:pPr>
        <w:pStyle w:val="165"/>
      </w:pPr>
      <w:r>
        <w:t>11. Pattern Recognition</w:t>
      </w:r>
    </w:p>
    <w:p w14:paraId="426BF2B6">
      <w:pPr>
        <w:pStyle w:val="23"/>
        <w:spacing w:after="60"/>
        <w:ind w:left="540" w:hanging="269"/>
      </w:pPr>
      <w:r>
        <w:t>Look for wording that implies Binary Lifting: repeated queries, ordered choices, connectivity, contiguous ranges, hierarchy, or state transitions.</w:t>
      </w:r>
    </w:p>
    <w:p w14:paraId="17ACFDED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907588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51908617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23BF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E51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EC3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05A8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B8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F9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Binary Lifting from first principles; implement the core operation; dry-run a small case.</w:t>
            </w:r>
          </w:p>
        </w:tc>
      </w:tr>
      <w:tr w14:paraId="6AB2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5BE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7CB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Binary Lifting with sorting, hashing, recursion, or another common pattern.</w:t>
            </w:r>
          </w:p>
        </w:tc>
      </w:tr>
      <w:tr w14:paraId="4DD5F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887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99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4301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A5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22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Binary Lifting inside a disguised story problem, discuss tradeoffs, and produce production-clean Java.</w:t>
            </w:r>
          </w:p>
        </w:tc>
      </w:tr>
    </w:tbl>
    <w:p w14:paraId="29471CA4">
      <w:pPr>
        <w:spacing w:after="80"/>
      </w:pPr>
    </w:p>
    <w:p w14:paraId="76704D4A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9678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B90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75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985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F914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0F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Kth Ancestor of a Tree Node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80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4E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04E2D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5C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Lowest Common Ancestor of a Binary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D28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BBE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7DBC1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C0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 Queries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ED0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BE6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2EF264B0">
      <w:pPr>
        <w:spacing w:after="80"/>
      </w:pPr>
    </w:p>
    <w:p w14:paraId="1EC4383B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2E08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BB5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DF0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8BC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05283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FB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1FD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F6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29F0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3C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BA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44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09D2D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EB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22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1AB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78ECDD01">
      <w:pPr>
        <w:spacing w:after="80"/>
      </w:pPr>
    </w:p>
    <w:p w14:paraId="3022E48A">
      <w:r>
        <w:br w:type="page"/>
      </w:r>
    </w:p>
    <w:p w14:paraId="302E000F">
      <w:pPr>
        <w:pStyle w:val="2"/>
      </w:pPr>
      <w:bookmarkStart w:id="54" w:name="_Toc10469"/>
      <w:r>
        <w:t>Euler Tour</w:t>
      </w:r>
      <w:bookmarkEnd w:id="5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356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B90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Euler Tour questions usually test whether you can identify the invariant before writing code. Start by stating what must remain true after every operation.</w:t>
            </w:r>
          </w:p>
        </w:tc>
      </w:tr>
    </w:tbl>
    <w:p w14:paraId="6DB83123">
      <w:pPr>
        <w:spacing w:after="40"/>
      </w:pPr>
    </w:p>
    <w:p w14:paraId="2F845A4E">
      <w:pPr>
        <w:pStyle w:val="165"/>
      </w:pPr>
      <w:r>
        <w:t>1. Concept</w:t>
      </w:r>
    </w:p>
    <w:p w14:paraId="79121876">
      <w:r>
        <w:t>Euler Tour is a way to organize computation so a repeated decision becomes predictable. In interviews, the concept is less about memorizing a template and more about knowing what information must be preserved while the input changes.</w:t>
      </w:r>
    </w:p>
    <w:p w14:paraId="0078A770">
      <w:pPr>
        <w:pStyle w:val="165"/>
      </w:pPr>
      <w:r>
        <w:t>2. Why It Exists</w:t>
      </w:r>
    </w:p>
    <w:p w14:paraId="23310693">
      <w:r>
        <w:t>Euler tours flatten trees so subtree questions become range questions.</w:t>
      </w:r>
    </w:p>
    <w:p w14:paraId="24BB090E">
      <w:pPr>
        <w:pStyle w:val="165"/>
      </w:pPr>
      <w:r>
        <w:t>3. Real-World Analogy</w:t>
      </w:r>
    </w:p>
    <w:p w14:paraId="3BECCEF0">
      <w:r>
        <w:t>Walking through a museum and timestamping when you enter and leave each room.</w:t>
      </w:r>
    </w:p>
    <w:p w14:paraId="080EB50B">
      <w:pPr>
        <w:pStyle w:val="165"/>
      </w:pPr>
      <w:r>
        <w:t>4. Theory</w:t>
      </w:r>
    </w:p>
    <w:p w14:paraId="6F673A5E">
      <w:r>
        <w:t>The theory behind Euler Tour is built around an invariant: a statement that stays true as the algorithm progresses. When you can name the invariant, you can prove why the algorithm is correct and explain it under pressure.</w:t>
      </w:r>
    </w:p>
    <w:p w14:paraId="7EE60571">
      <w:r>
        <w:t>A practical interview approach is to write the brute force first in words, identify the repeated work, and then choose the data structure or pattern that removes that repetition.</w:t>
      </w:r>
    </w:p>
    <w:p w14:paraId="69D252F7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835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9CD0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tin[u] &lt;= tin[v] &lt;= tout[u] means v is in u's subtree</w:t>
            </w:r>
          </w:p>
        </w:tc>
      </w:tr>
    </w:tbl>
    <w:p w14:paraId="6956113B">
      <w:pPr>
        <w:spacing w:after="40"/>
      </w:pPr>
    </w:p>
    <w:p w14:paraId="2B0D199D">
      <w:pPr>
        <w:pStyle w:val="165"/>
      </w:pPr>
      <w:r>
        <w:t>6. Operations</w:t>
      </w:r>
    </w:p>
    <w:p w14:paraId="3E5C2BA2">
      <w:pPr>
        <w:pStyle w:val="23"/>
        <w:spacing w:after="60"/>
        <w:ind w:left="540" w:hanging="269"/>
      </w:pPr>
      <w:r>
        <w:t>DFS and record entry/exit times.</w:t>
      </w:r>
    </w:p>
    <w:p w14:paraId="7A5E4899">
      <w:pPr>
        <w:pStyle w:val="23"/>
        <w:spacing w:after="60"/>
        <w:ind w:left="540" w:hanging="269"/>
      </w:pPr>
      <w:r>
        <w:t>Flatten subtree to contiguous range.</w:t>
      </w:r>
    </w:p>
    <w:p w14:paraId="5520ABE7">
      <w:pPr>
        <w:pStyle w:val="23"/>
        <w:spacing w:after="60"/>
        <w:ind w:left="540" w:hanging="269"/>
      </w:pPr>
      <w:r>
        <w:t>Pair with Fenwick/segment tree for updates.</w:t>
      </w:r>
    </w:p>
    <w:p w14:paraId="0046FB14">
      <w:pPr>
        <w:pStyle w:val="23"/>
        <w:spacing w:after="60"/>
        <w:ind w:left="540" w:hanging="269"/>
      </w:pPr>
      <w:r>
        <w:t>Use tin/tout for ancestor checks.</w:t>
      </w:r>
    </w:p>
    <w:p w14:paraId="5FBD9D58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F246798"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43A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8AC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BAD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897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14793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9A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DFS tour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14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24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9E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tin/tout</w:t>
            </w:r>
          </w:p>
        </w:tc>
      </w:tr>
      <w:tr w14:paraId="727AA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88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Subtree 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7B6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86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E3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With BIT/segment tree</w:t>
            </w:r>
          </w:p>
        </w:tc>
      </w:tr>
      <w:tr w14:paraId="3130C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6B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Ancestor check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66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BC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59F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tin/tout containment</w:t>
            </w:r>
          </w:p>
        </w:tc>
      </w:tr>
    </w:tbl>
    <w:p w14:paraId="75BAA2F0">
      <w:pPr>
        <w:spacing w:after="80"/>
      </w:pPr>
    </w:p>
    <w:p w14:paraId="7797492C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959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F36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EulerTour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timer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 tin, tout;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dfs(int u, int parent, List&lt;List&lt;Integer&gt;&gt; tree)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tin[u] = timer++;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v : tree.get(u)) if (v != parent) dfs(v, u, tree);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tout[u] = timer - 1;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isAncestor(int u, int v)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tin[u] &lt;= tin[v] &amp;&amp; tout[v] &lt;= tout[u];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B4E868E">
      <w:pPr>
        <w:spacing w:after="40"/>
      </w:pPr>
    </w:p>
    <w:p w14:paraId="0EFE310E">
      <w:pPr>
        <w:pStyle w:val="165"/>
      </w:pPr>
      <w:r>
        <w:t>9. Dry Run</w:t>
      </w:r>
    </w:p>
    <w:p w14:paraId="452E929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13D9F939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Euler Tour invariant after each step, not only at the end.</w:t>
      </w:r>
    </w:p>
    <w:p w14:paraId="1059FEF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39AF3761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18FE68F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24F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D65B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Euler Tour before reading constraints. Constraints decide whether the intended solution is O(n), O(n log n), logarithmic, or exponential with pruning.</w:t>
            </w:r>
          </w:p>
        </w:tc>
      </w:tr>
    </w:tbl>
    <w:p w14:paraId="4E23631E">
      <w:pPr>
        <w:spacing w:after="40"/>
      </w:pPr>
    </w:p>
    <w:p w14:paraId="3921859A">
      <w:pPr>
        <w:pStyle w:val="23"/>
        <w:spacing w:after="60"/>
        <w:ind w:left="540" w:hanging="269"/>
      </w:pPr>
      <w:r>
        <w:t>Say the invariant out loud before coding.</w:t>
      </w:r>
    </w:p>
    <w:p w14:paraId="4592ECC4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5167F7BB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5EFD8CF5">
      <w:pPr>
        <w:pStyle w:val="165"/>
      </w:pPr>
      <w:r>
        <w:t>11. Pattern Recognition</w:t>
      </w:r>
    </w:p>
    <w:p w14:paraId="3D81650B">
      <w:pPr>
        <w:pStyle w:val="23"/>
        <w:spacing w:after="60"/>
        <w:ind w:left="540" w:hanging="269"/>
      </w:pPr>
      <w:r>
        <w:t>Look for wording that implies Euler Tour: repeated queries, ordered choices, connectivity, contiguous ranges, hierarchy, or state transitions.</w:t>
      </w:r>
    </w:p>
    <w:p w14:paraId="32BA204E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5C1507AF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DA8C199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3238D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06F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68B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63220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F9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93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Euler Tour from first principles; implement the core operation; dry-run a small case.</w:t>
            </w:r>
          </w:p>
        </w:tc>
      </w:tr>
      <w:tr w14:paraId="7C56B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86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D9A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Euler Tour with sorting, hashing, recursion, or another common pattern.</w:t>
            </w:r>
          </w:p>
        </w:tc>
      </w:tr>
      <w:tr w14:paraId="66B81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D6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F7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790FD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C11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82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Euler Tour inside a disguised story problem, discuss tradeoffs, and produce production-clean Java.</w:t>
            </w:r>
          </w:p>
        </w:tc>
      </w:tr>
    </w:tbl>
    <w:p w14:paraId="61CB69F2">
      <w:pPr>
        <w:spacing w:after="80"/>
      </w:pPr>
    </w:p>
    <w:p w14:paraId="03C385E9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EEC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1F5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7DB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476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7D65B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40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Subtree Queries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21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F7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6D98E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B2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Employee Importance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4B9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A3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ED81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0B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Time Needed to Inform All Employees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F36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30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3790A8BF">
      <w:pPr>
        <w:spacing w:after="80"/>
      </w:pPr>
    </w:p>
    <w:p w14:paraId="212D43F5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51D22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9BC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46D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AA6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7ED75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B3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41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4B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24354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08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73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7E0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5A9BC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79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DF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79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139BEB91">
      <w:pPr>
        <w:spacing w:after="80"/>
      </w:pPr>
    </w:p>
    <w:p w14:paraId="51C6B349">
      <w:r>
        <w:br w:type="page"/>
      </w:r>
    </w:p>
    <w:p w14:paraId="46F4FBE9">
      <w:pPr>
        <w:pStyle w:val="2"/>
      </w:pPr>
      <w:bookmarkStart w:id="55" w:name="_Toc24719"/>
      <w:r>
        <w:t>Advanced Data Structures</w:t>
      </w:r>
      <w:bookmarkEnd w:id="55"/>
    </w:p>
    <w:p w14:paraId="132A5D07">
      <w:r>
        <w:t>This part groups the advanced data structures topics from the A2Z preparation path. Read the chapters in order once, then revisit them by pattern when solving mixed problems.</w:t>
      </w:r>
    </w:p>
    <w:p w14:paraId="4780AED2">
      <w:r>
        <w:br w:type="page"/>
      </w:r>
    </w:p>
    <w:p w14:paraId="5FC6CD0D">
      <w:pPr>
        <w:pStyle w:val="2"/>
      </w:pPr>
      <w:bookmarkStart w:id="56" w:name="_Toc18022"/>
      <w:r>
        <w:t>Sparse Table</w:t>
      </w:r>
      <w:bookmarkEnd w:id="5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EC1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319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Sparse Table questions usually test whether you can identify the invariant before writing code. Start by stating what must remain true after every operation.</w:t>
            </w:r>
          </w:p>
        </w:tc>
      </w:tr>
    </w:tbl>
    <w:p w14:paraId="1364B12D">
      <w:pPr>
        <w:spacing w:after="40"/>
      </w:pPr>
    </w:p>
    <w:p w14:paraId="75B57384">
      <w:pPr>
        <w:pStyle w:val="165"/>
      </w:pPr>
      <w:r>
        <w:t>1. Concept</w:t>
      </w:r>
    </w:p>
    <w:p w14:paraId="0AA81752">
      <w:r>
        <w:t>Sparse Table is a way to organize computation so a repeated decision becomes predictable. In interviews, the concept is less about memorizing a template and more about knowing what information must be preserved while the input changes.</w:t>
      </w:r>
    </w:p>
    <w:p w14:paraId="60620E05">
      <w:pPr>
        <w:pStyle w:val="165"/>
      </w:pPr>
      <w:r>
        <w:t>2. Why It Exists</w:t>
      </w:r>
    </w:p>
    <w:p w14:paraId="6339786E">
      <w:r>
        <w:t>Sparse tables exist for immutable range queries where preprocessing can make each query extremely fast.</w:t>
      </w:r>
    </w:p>
    <w:p w14:paraId="105D79A9">
      <w:pPr>
        <w:pStyle w:val="165"/>
      </w:pPr>
      <w:r>
        <w:t>3. Real-World Analogy</w:t>
      </w:r>
    </w:p>
    <w:p w14:paraId="3DDFC2F5">
      <w:r>
        <w:t>A travel guide that precomputes best hotels for every block length.</w:t>
      </w:r>
    </w:p>
    <w:p w14:paraId="3041C9A7">
      <w:pPr>
        <w:pStyle w:val="165"/>
      </w:pPr>
      <w:r>
        <w:t>4. Theory</w:t>
      </w:r>
    </w:p>
    <w:p w14:paraId="21E95070">
      <w:r>
        <w:t>The theory behind Sparse Table is built around an invariant: a statement that stays true as the algorithm progresses. When you can name the invariant, you can prove why the algorithm is correct and explain it under pressure.</w:t>
      </w:r>
    </w:p>
    <w:p w14:paraId="2B4AC69D">
      <w:r>
        <w:t>A practical interview approach is to write the brute force first in words, identify the repeated work, and then choose the data structure or pattern that removes that repetition.</w:t>
      </w:r>
    </w:p>
    <w:p w14:paraId="486F0D5F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BB2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E08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st[k][i] summarizes range [i, i+2^k-1]</w:t>
            </w:r>
          </w:p>
        </w:tc>
      </w:tr>
    </w:tbl>
    <w:p w14:paraId="600E5604">
      <w:pPr>
        <w:spacing w:after="40"/>
      </w:pPr>
    </w:p>
    <w:p w14:paraId="26D43CA8">
      <w:pPr>
        <w:pStyle w:val="165"/>
      </w:pPr>
      <w:r>
        <w:t>6. Operations</w:t>
      </w:r>
    </w:p>
    <w:p w14:paraId="2AC83C79">
      <w:pPr>
        <w:pStyle w:val="23"/>
        <w:spacing w:after="60"/>
        <w:ind w:left="540" w:hanging="269"/>
      </w:pPr>
      <w:r>
        <w:t>Precompute powers of two.</w:t>
      </w:r>
    </w:p>
    <w:p w14:paraId="2A2B691E">
      <w:pPr>
        <w:pStyle w:val="23"/>
        <w:spacing w:after="60"/>
        <w:ind w:left="540" w:hanging="269"/>
      </w:pPr>
      <w:r>
        <w:t>Merge two half-blocks.</w:t>
      </w:r>
    </w:p>
    <w:p w14:paraId="08B1CC6F">
      <w:pPr>
        <w:pStyle w:val="23"/>
        <w:spacing w:after="60"/>
        <w:ind w:left="540" w:hanging="269"/>
      </w:pPr>
      <w:r>
        <w:t>Answer idempotent queries with two overlapping blocks.</w:t>
      </w:r>
    </w:p>
    <w:p w14:paraId="7DCFD650">
      <w:pPr>
        <w:pStyle w:val="23"/>
        <w:spacing w:after="60"/>
        <w:ind w:left="540" w:hanging="269"/>
      </w:pPr>
      <w:r>
        <w:t>Use log table to select block size.</w:t>
      </w:r>
    </w:p>
    <w:p w14:paraId="604759C1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23626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055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9EF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A1E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4D5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774C4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F0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737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434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938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Idempotent ops</w:t>
            </w:r>
          </w:p>
        </w:tc>
      </w:tr>
      <w:tr w14:paraId="22C9E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247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RMQ 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5B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2C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10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Overlapping blocks</w:t>
            </w:r>
          </w:p>
        </w:tc>
      </w:tr>
      <w:tr w14:paraId="060E7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BD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Non-idempotent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50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41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0A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If decomposed</w:t>
            </w:r>
          </w:p>
        </w:tc>
      </w:tr>
    </w:tbl>
    <w:p w14:paraId="76A1A838">
      <w:pPr>
        <w:spacing w:after="80"/>
      </w:pPr>
    </w:p>
    <w:p w14:paraId="643922E3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481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ECE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SparseTableMin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int[][] 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 log;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SparseTableMin(int[] a)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log = new int[n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2; i &lt;= n; i++) log[i] = log[i / 2] + 1;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st = new int[log[n] + 1][n];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st[0] = a.clone();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j = 1; j &lt; st.length; j++)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i = 0; i + (1 &lt;&lt; j) &lt;= n; i++)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st[j][i] = Math.min(st[j - 1][i], st[j - 1][i + (1 &lt;&lt; (j - 1))]);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query(int l, int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j = log[r - l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Math.min(st[j][l], st[j][r - (1 &lt;&lt; j) + 1]);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4BFE8DEC">
      <w:pPr>
        <w:spacing w:after="40"/>
      </w:pPr>
    </w:p>
    <w:p w14:paraId="280C5687">
      <w:pPr>
        <w:pStyle w:val="165"/>
      </w:pPr>
      <w:r>
        <w:t>9. Dry Run</w:t>
      </w:r>
    </w:p>
    <w:p w14:paraId="15CB2B82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3B889E4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Sparse Table invariant after each step, not only at the end.</w:t>
      </w:r>
    </w:p>
    <w:p w14:paraId="703FBAA8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22E2C1F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499D1ED6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D9A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A89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Sparse Table before reading constraints. Constraints decide whether the intended solution is O(n), O(n log n), logarithmic, or exponential with pruning.</w:t>
            </w:r>
          </w:p>
        </w:tc>
      </w:tr>
    </w:tbl>
    <w:p w14:paraId="1E2712B9">
      <w:pPr>
        <w:spacing w:after="40"/>
      </w:pPr>
    </w:p>
    <w:p w14:paraId="637C42FA">
      <w:pPr>
        <w:pStyle w:val="23"/>
        <w:spacing w:after="60"/>
        <w:ind w:left="540" w:hanging="269"/>
      </w:pPr>
      <w:r>
        <w:t>Say the invariant out loud before coding.</w:t>
      </w:r>
    </w:p>
    <w:p w14:paraId="11855552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23328B8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7364144C">
      <w:pPr>
        <w:pStyle w:val="165"/>
      </w:pPr>
      <w:r>
        <w:t>11. Pattern Recognition</w:t>
      </w:r>
    </w:p>
    <w:p w14:paraId="6C87E41D">
      <w:pPr>
        <w:pStyle w:val="23"/>
        <w:spacing w:after="60"/>
        <w:ind w:left="540" w:hanging="269"/>
      </w:pPr>
      <w:r>
        <w:t>Look for wording that implies Sparse Table: repeated queries, ordered choices, connectivity, contiguous ranges, hierarchy, or state transitions.</w:t>
      </w:r>
    </w:p>
    <w:p w14:paraId="78F56E3A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557D2C6C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762E2CED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36D2C2F7"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371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04D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13359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1E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03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Sparse Table from first principles; implement the core operation; dry-run a small case.</w:t>
            </w:r>
          </w:p>
        </w:tc>
      </w:tr>
      <w:tr w14:paraId="22751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10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CDC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Sparse Table with sorting, hashing, recursion, or another common pattern.</w:t>
            </w:r>
          </w:p>
        </w:tc>
      </w:tr>
      <w:tr w14:paraId="6F317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67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0B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29871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D51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AA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Sparse Table inside a disguised story problem, discuss tradeoffs, and produce production-clean Java.</w:t>
            </w:r>
          </w:p>
        </w:tc>
      </w:tr>
    </w:tbl>
    <w:p w14:paraId="5E3F9B45">
      <w:pPr>
        <w:spacing w:after="80"/>
      </w:pPr>
    </w:p>
    <w:p w14:paraId="0C596055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44FC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A68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AC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4AC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ECC7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334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Range Minimum Query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25F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34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1AD97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01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Sliding Window Maximum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1F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631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67DA4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CB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Static Range Queries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F7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B2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5B6B4977">
      <w:pPr>
        <w:spacing w:after="80"/>
      </w:pPr>
    </w:p>
    <w:p w14:paraId="68D3AE52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6C91D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632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A49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399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5B8D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58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87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BBD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59F9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CC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05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AE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7B14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8D8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DD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8F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54CC47B8">
      <w:pPr>
        <w:spacing w:after="80"/>
      </w:pPr>
    </w:p>
    <w:p w14:paraId="4FB9870C">
      <w:r>
        <w:br w:type="page"/>
      </w:r>
    </w:p>
    <w:p w14:paraId="2D8A51A0">
      <w:pPr>
        <w:pStyle w:val="2"/>
      </w:pPr>
      <w:bookmarkStart w:id="57" w:name="_Toc28046"/>
      <w:r>
        <w:t>Advanced Trees</w:t>
      </w:r>
      <w:bookmarkEnd w:id="57"/>
    </w:p>
    <w:p w14:paraId="5CF82B65">
      <w:r>
        <w:t>This part groups the advanced trees topics from the A2Z preparation path. Read the chapters in order once, then revisit them by pattern when solving mixed problems.</w:t>
      </w:r>
    </w:p>
    <w:p w14:paraId="240E381E">
      <w:r>
        <w:br w:type="page"/>
      </w:r>
    </w:p>
    <w:p w14:paraId="50F7A0D0">
      <w:pPr>
        <w:pStyle w:val="2"/>
      </w:pPr>
      <w:bookmarkStart w:id="58" w:name="_Toc12412"/>
      <w:r>
        <w:t>LCA</w:t>
      </w:r>
      <w:bookmarkEnd w:id="5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DAE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FC6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LCA questions usually test whether you can identify the invariant before writing code. Start by stating what must remain true after every operation.</w:t>
            </w:r>
          </w:p>
        </w:tc>
      </w:tr>
    </w:tbl>
    <w:p w14:paraId="0334CABD">
      <w:pPr>
        <w:spacing w:after="40"/>
      </w:pPr>
    </w:p>
    <w:p w14:paraId="6FAD69F8">
      <w:pPr>
        <w:pStyle w:val="165"/>
      </w:pPr>
      <w:r>
        <w:t>1. Concept</w:t>
      </w:r>
    </w:p>
    <w:p w14:paraId="722A0C9C">
      <w:r>
        <w:t>LCA is a way to organize computation so a repeated decision becomes predictable. In interviews, the concept is less about memorizing a template and more about knowing what information must be preserved while the input changes.</w:t>
      </w:r>
    </w:p>
    <w:p w14:paraId="28E4ADA7">
      <w:pPr>
        <w:pStyle w:val="165"/>
      </w:pPr>
      <w:r>
        <w:t>2. Why It Exists</w:t>
      </w:r>
    </w:p>
    <w:p w14:paraId="7BCDE394">
      <w:r>
        <w:t>Lowest common ancestor exists to answer tree path questions by finding where two root paths meet.</w:t>
      </w:r>
    </w:p>
    <w:p w14:paraId="6414626B">
      <w:pPr>
        <w:pStyle w:val="165"/>
      </w:pPr>
      <w:r>
        <w:t>3. Real-World Analogy</w:t>
      </w:r>
    </w:p>
    <w:p w14:paraId="0F396AB1">
      <w:r>
        <w:t>Finding the nearest shared manager of two employees.</w:t>
      </w:r>
    </w:p>
    <w:p w14:paraId="47506F4F">
      <w:pPr>
        <w:pStyle w:val="165"/>
      </w:pPr>
      <w:r>
        <w:t>4. Theory</w:t>
      </w:r>
    </w:p>
    <w:p w14:paraId="124CE036">
      <w:r>
        <w:t>The theory behind LCA is built around an invariant: a statement that stays true as the algorithm progresses. When you can name the invariant, you can prove why the algorithm is correct and explain it under pressure.</w:t>
      </w:r>
    </w:p>
    <w:p w14:paraId="69A6DA3F">
      <w:r>
        <w:t>A practical interview approach is to write the brute force first in words, identify the repeated work, and then choose the data structure or pattern that removes that repetition.</w:t>
      </w:r>
    </w:p>
    <w:p w14:paraId="412CA88C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2B0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4E2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root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|-- a -- x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|-- b -- y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LCA(x,y)=root</w:t>
            </w:r>
          </w:p>
        </w:tc>
      </w:tr>
    </w:tbl>
    <w:p w14:paraId="4877756F">
      <w:pPr>
        <w:spacing w:after="40"/>
      </w:pPr>
    </w:p>
    <w:p w14:paraId="3341E23C">
      <w:pPr>
        <w:pStyle w:val="165"/>
      </w:pPr>
      <w:r>
        <w:t>6. Operations</w:t>
      </w:r>
    </w:p>
    <w:p w14:paraId="1AD3C066">
      <w:pPr>
        <w:pStyle w:val="23"/>
        <w:spacing w:after="60"/>
        <w:ind w:left="540" w:hanging="269"/>
      </w:pPr>
      <w:r>
        <w:t>Preprocess parent/depth.</w:t>
      </w:r>
    </w:p>
    <w:p w14:paraId="7BCAF0DA">
      <w:pPr>
        <w:pStyle w:val="23"/>
        <w:spacing w:after="60"/>
        <w:ind w:left="540" w:hanging="269"/>
      </w:pPr>
      <w:r>
        <w:t>Equalize depths.</w:t>
      </w:r>
    </w:p>
    <w:p w14:paraId="1EEEC787">
      <w:pPr>
        <w:pStyle w:val="23"/>
        <w:spacing w:after="60"/>
        <w:ind w:left="540" w:hanging="269"/>
      </w:pPr>
      <w:r>
        <w:t>Lift both nodes until parents match.</w:t>
      </w:r>
    </w:p>
    <w:p w14:paraId="2986BB30">
      <w:pPr>
        <w:pStyle w:val="23"/>
        <w:spacing w:after="60"/>
        <w:ind w:left="540" w:hanging="269"/>
      </w:pPr>
      <w:r>
        <w:t>Use LCA to compute distances and path aggregates.</w:t>
      </w:r>
    </w:p>
    <w:p w14:paraId="64F9F1AD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466EF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E53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BB2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219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EE7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40EF8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C8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6B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Usually O(log n) to O(n)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451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6B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Check constraints</w:t>
            </w:r>
          </w:p>
        </w:tc>
      </w:tr>
      <w:tr w14:paraId="44972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22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Preprocessing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A4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Often O(n 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33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67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For repeated queries</w:t>
            </w:r>
          </w:p>
        </w:tc>
      </w:tr>
      <w:tr w14:paraId="4F702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CEA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Query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DE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O(1) to O(log n)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92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O(1)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6A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Depends on structure</w:t>
            </w:r>
          </w:p>
        </w:tc>
      </w:tr>
    </w:tbl>
    <w:p w14:paraId="1DBD2684">
      <w:pPr>
        <w:spacing w:after="80"/>
      </w:pPr>
    </w:p>
    <w:p w14:paraId="793E5384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830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3C5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LCA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LOG, timer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int[][] up;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 tin, tout, depth;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isAncestor(int u, int v) { return tin[u] &lt;= tin[v] &amp;&amp; tout[v] &lt;= tout[u];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lca(int u, int v)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(isAncestor(u, v)) return u;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(isAncestor(v, u)) return v;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j = LOG - 1; j &gt;= 0; j--)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jump = up[j][u];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(jump != -1 &amp;&amp; !isAncestor(jump, v)) u = jump;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up[0][u];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BE27B7E">
      <w:pPr>
        <w:spacing w:after="40"/>
      </w:pPr>
    </w:p>
    <w:p w14:paraId="7C7AB878">
      <w:pPr>
        <w:pStyle w:val="165"/>
      </w:pPr>
      <w:r>
        <w:t>9. Dry Run</w:t>
      </w:r>
    </w:p>
    <w:p w14:paraId="2652D93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30E95E20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LCA invariant after each step, not only at the end.</w:t>
      </w:r>
    </w:p>
    <w:p w14:paraId="2858C114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4994075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1A881D4F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B38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85C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LCA before reading constraints. Constraints decide whether the intended solution is O(n), O(n log n), logarithmic, or exponential with pruning.</w:t>
            </w:r>
          </w:p>
        </w:tc>
      </w:tr>
    </w:tbl>
    <w:p w14:paraId="5F2631B8">
      <w:pPr>
        <w:spacing w:after="40"/>
      </w:pPr>
    </w:p>
    <w:p w14:paraId="1DA523AA">
      <w:pPr>
        <w:pStyle w:val="23"/>
        <w:spacing w:after="60"/>
        <w:ind w:left="540" w:hanging="269"/>
      </w:pPr>
      <w:r>
        <w:t>Say the invariant out loud before coding.</w:t>
      </w:r>
    </w:p>
    <w:p w14:paraId="7F6271DA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6F6A37A2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66765412">
      <w:pPr>
        <w:pStyle w:val="165"/>
      </w:pPr>
      <w:r>
        <w:t>11. Pattern Recognition</w:t>
      </w:r>
    </w:p>
    <w:p w14:paraId="0635061C">
      <w:pPr>
        <w:pStyle w:val="23"/>
        <w:spacing w:after="60"/>
        <w:ind w:left="540" w:hanging="269"/>
      </w:pPr>
      <w:r>
        <w:t>Look for wording that implies LCA: repeated queries, ordered choices, connectivity, contiguous ranges, hierarchy, or state transitions.</w:t>
      </w:r>
    </w:p>
    <w:p w14:paraId="720195EF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1D06107C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21B19DDF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4F999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F57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45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7C6C3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E40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55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LCA from first principles; implement the core operation; dry-run a small case.</w:t>
            </w:r>
          </w:p>
        </w:tc>
      </w:tr>
      <w:tr w14:paraId="1CADE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1E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B5F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LCA with sorting, hashing, recursion, or another common pattern.</w:t>
            </w:r>
          </w:p>
        </w:tc>
      </w:tr>
      <w:tr w14:paraId="2D916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49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06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9E4A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98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C5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LCA inside a disguised story problem, discuss tradeoffs, and produce production-clean Java.</w:t>
            </w:r>
          </w:p>
        </w:tc>
      </w:tr>
    </w:tbl>
    <w:p w14:paraId="55441E2C">
      <w:pPr>
        <w:spacing w:after="80"/>
      </w:pPr>
    </w:p>
    <w:p w14:paraId="705A264E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143E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0CC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833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4D6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6A9C9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752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Lowest Common Ancestor of a Binary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15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AA2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2AE34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5C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Lowest Common Ancestor of a BST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71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897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5A3DE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FC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Edge Weight Equilibrium Queries in a Tree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59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B4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7A1A4549">
      <w:pPr>
        <w:spacing w:after="80"/>
      </w:pPr>
    </w:p>
    <w:p w14:paraId="32621F91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2D9B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850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F24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2E6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4A295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568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29B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8F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61AB6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57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9F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3A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4609F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E0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044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B67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05A0D447">
      <w:pPr>
        <w:spacing w:after="80"/>
      </w:pPr>
    </w:p>
    <w:p w14:paraId="74EABE78">
      <w:r>
        <w:br w:type="page"/>
      </w:r>
    </w:p>
    <w:p w14:paraId="4B90B384">
      <w:pPr>
        <w:pStyle w:val="2"/>
      </w:pPr>
      <w:bookmarkStart w:id="59" w:name="_Toc14127"/>
      <w:r>
        <w:t>Advanced Techniques</w:t>
      </w:r>
      <w:bookmarkEnd w:id="59"/>
    </w:p>
    <w:p w14:paraId="2180BA32">
      <w:r>
        <w:t>This part groups the advanced techniques topics from the A2Z preparation path. Read the chapters in order once, then revisit them by pattern when solving mixed problems.</w:t>
      </w:r>
    </w:p>
    <w:p w14:paraId="15F80C78">
      <w:r>
        <w:br w:type="page"/>
      </w:r>
    </w:p>
    <w:p w14:paraId="45F16B63">
      <w:pPr>
        <w:pStyle w:val="2"/>
      </w:pPr>
      <w:bookmarkStart w:id="60" w:name="_Toc2704"/>
      <w:r>
        <w:t>Meet-in-the-Middle</w:t>
      </w:r>
      <w:bookmarkEnd w:id="6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CDD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66D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lens: </w:t>
            </w:r>
            <w:r>
              <w:t>Meet-in-the-Middle questions usually test whether you can identify the invariant before writing code. Start by stating what must remain true after every operation.</w:t>
            </w:r>
          </w:p>
        </w:tc>
      </w:tr>
    </w:tbl>
    <w:p w14:paraId="6C40F43C">
      <w:pPr>
        <w:spacing w:after="40"/>
      </w:pPr>
    </w:p>
    <w:p w14:paraId="795ADD62">
      <w:pPr>
        <w:pStyle w:val="165"/>
      </w:pPr>
      <w:r>
        <w:t>1. Concept</w:t>
      </w:r>
    </w:p>
    <w:p w14:paraId="25F24C20">
      <w:r>
        <w:t>Meet-in-the-Middle is a way to organize computation so a repeated decision becomes predictable. In interviews, the concept is less about memorizing a template and more about knowing what information must be preserved while the input changes.</w:t>
      </w:r>
    </w:p>
    <w:p w14:paraId="4346EF3D">
      <w:pPr>
        <w:pStyle w:val="165"/>
      </w:pPr>
      <w:r>
        <w:t>2. Why It Exists</w:t>
      </w:r>
    </w:p>
    <w:p w14:paraId="14BB5306">
      <w:r>
        <w:t>Meet-in-the-middle exists when n is too large for 2^n but small enough for two 2^(n/2) halves.</w:t>
      </w:r>
    </w:p>
    <w:p w14:paraId="3B5040F0">
      <w:pPr>
        <w:pStyle w:val="165"/>
      </w:pPr>
      <w:r>
        <w:t>3. Real-World Analogy</w:t>
      </w:r>
    </w:p>
    <w:p w14:paraId="6ABE1D00">
      <w:r>
        <w:t>Two search parties start from opposite sides of a mountain and compare notes in the middle.</w:t>
      </w:r>
    </w:p>
    <w:p w14:paraId="7F3C197E">
      <w:pPr>
        <w:pStyle w:val="165"/>
      </w:pPr>
      <w:r>
        <w:t>4. Theory</w:t>
      </w:r>
    </w:p>
    <w:p w14:paraId="72A93863">
      <w:r>
        <w:t>The theory behind Meet-in-the-Middle is built around an invariant: a statement that stays true as the algorithm progresses. When you can name the invariant, you can prove why the algorithm is correct and explain it under pressure.</w:t>
      </w:r>
    </w:p>
    <w:p w14:paraId="0E1C55D5">
      <w:r>
        <w:t>A practical interview approach is to write the brute force first in words, identify the repeated work, and then choose the data structure or pattern that removes that repetition.</w:t>
      </w:r>
    </w:p>
    <w:p w14:paraId="53558A39">
      <w:pPr>
        <w:pStyle w:val="165"/>
      </w:pPr>
      <w:r>
        <w:t>5. Visual Diagram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464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471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left subsets + right subsets -&gt; combine by sort/binary search</w:t>
            </w:r>
          </w:p>
        </w:tc>
      </w:tr>
    </w:tbl>
    <w:p w14:paraId="00EE5F2A">
      <w:pPr>
        <w:spacing w:after="40"/>
      </w:pPr>
    </w:p>
    <w:p w14:paraId="6B28E436">
      <w:pPr>
        <w:pStyle w:val="165"/>
      </w:pPr>
      <w:r>
        <w:t>6. Operations</w:t>
      </w:r>
    </w:p>
    <w:p w14:paraId="1DCDC5FA">
      <w:pPr>
        <w:pStyle w:val="23"/>
        <w:spacing w:after="60"/>
        <w:ind w:left="540" w:hanging="269"/>
      </w:pPr>
      <w:r>
        <w:t>Split the input into two halves.</w:t>
      </w:r>
    </w:p>
    <w:p w14:paraId="1A358FE2">
      <w:pPr>
        <w:pStyle w:val="23"/>
        <w:spacing w:after="60"/>
        <w:ind w:left="540" w:hanging="269"/>
      </w:pPr>
      <w:r>
        <w:t>Enumerate all answers in each half.</w:t>
      </w:r>
    </w:p>
    <w:p w14:paraId="7C1E7970">
      <w:pPr>
        <w:pStyle w:val="23"/>
        <w:spacing w:after="60"/>
        <w:ind w:left="540" w:hanging="269"/>
      </w:pPr>
      <w:r>
        <w:t>Sort one side.</w:t>
      </w:r>
    </w:p>
    <w:p w14:paraId="263D2BF0">
      <w:pPr>
        <w:pStyle w:val="23"/>
        <w:spacing w:after="60"/>
        <w:ind w:left="540" w:hanging="269"/>
      </w:pPr>
      <w:r>
        <w:t>Use binary search or two pointers to combine.</w:t>
      </w:r>
    </w:p>
    <w:p w14:paraId="08F46007">
      <w:pPr>
        <w:pStyle w:val="165"/>
      </w:pPr>
      <w:r>
        <w:t>7. Time Complexity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600"/>
        <w:gridCol w:w="1500"/>
        <w:gridCol w:w="4110"/>
      </w:tblGrid>
      <w:tr w14:paraId="706F6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87C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Operation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F19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ED8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Space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13D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note</w:t>
            </w:r>
          </w:p>
        </w:tc>
      </w:tr>
      <w:tr w14:paraId="0F257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139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Split enumerate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7C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O(2^(n/2))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7C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O(2^(n/2))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9A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halves</w:t>
            </w:r>
          </w:p>
        </w:tc>
      </w:tr>
      <w:tr w14:paraId="69534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4D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 one half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A4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O(m log 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B6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O(m)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CE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</w:t>
            </w:r>
          </w:p>
        </w:tc>
      </w:tr>
      <w:tr w14:paraId="49380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F7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</w:t>
            </w:r>
          </w:p>
        </w:tc>
        <w:tc>
          <w:tcPr>
            <w:tcW w:w="1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B0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O(m log m)</w:t>
            </w:r>
          </w:p>
        </w:tc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86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O(m)</w:t>
            </w:r>
          </w:p>
        </w:tc>
        <w:tc>
          <w:tcPr>
            <w:tcW w:w="41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1C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m=2^(n/2)</w:t>
            </w:r>
          </w:p>
        </w:tc>
      </w:tr>
    </w:tbl>
    <w:p w14:paraId="413CFEEF">
      <w:pPr>
        <w:spacing w:after="80"/>
      </w:pPr>
    </w:p>
    <w:p w14:paraId="69B4D412">
      <w:pPr>
        <w:pStyle w:val="165"/>
      </w:pPr>
      <w:r>
        <w:t>8. Java Implementation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8A7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D36D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MeetInMiddle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countSubsetsAtMost(int[] a, int limit)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mid = a.length / 2;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left = sums(a, 0, mid), right = sums(a, mid, a.length);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Collections.sort(right);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ans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x : left)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idx = upperBound(right, limit - x);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 += idx;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sums(int[] a, int l, int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res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mask = 0; mask &lt; (1 &lt;&lt; (r - l)); mask++)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s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i = l; i &lt; r; i++) if (((mask &gt;&gt; (i - l)) &amp; 1) == 1) s += a[i];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res.add(s);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res;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upperBound(List&lt;Integer&gt; a, 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 = 0, r = a.size();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 &lt; r) { int m = (l + r) &gt;&gt;&gt; 1; if (a.get(m) &lt;= x) l = m + 1; else r = m;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l;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78968056">
      <w:pPr>
        <w:spacing w:after="40"/>
      </w:pPr>
    </w:p>
    <w:p w14:paraId="06522B8F">
      <w:pPr>
        <w:pStyle w:val="165"/>
      </w:pPr>
      <w:r>
        <w:t>9. Dry Run</w:t>
      </w:r>
    </w:p>
    <w:p w14:paraId="54B24577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1: </w:t>
      </w:r>
      <w:r>
        <w:t>Choose a tiny input and write the state before the first operation.</w:t>
      </w:r>
    </w:p>
    <w:p w14:paraId="7A59B463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2: </w:t>
      </w:r>
      <w:r>
        <w:t>Apply the Meet-in-the-Middle invariant after each step, not only at the end.</w:t>
      </w:r>
    </w:p>
    <w:p w14:paraId="0AA074C5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3: </w:t>
      </w:r>
      <w:r>
        <w:t>Record the moment the answer changes; this exposes off-by-one mistakes early.</w:t>
      </w:r>
    </w:p>
    <w:p w14:paraId="7057C5BB">
      <w:pPr>
        <w:spacing w:after="60"/>
        <w:ind w:left="259"/>
      </w:pPr>
      <w:r>
        <w:rPr>
          <w:rFonts w:ascii="Calibri" w:hAnsi="Calibri"/>
          <w:b/>
          <w:color w:val="0B2545"/>
        </w:rPr>
        <w:t xml:space="preserve">Step 4: </w:t>
      </w:r>
      <w:r>
        <w:t>Compare the final result with brute force for the same small input.</w:t>
      </w:r>
    </w:p>
    <w:p w14:paraId="6339C6EF">
      <w:pPr>
        <w:pStyle w:val="165"/>
      </w:pPr>
      <w:r>
        <w:t>10. Interview Tricks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0D9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9E0A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Common trap: </w:t>
            </w:r>
            <w:r>
              <w:t>Do not jump to the template for Meet-in-the-Middle before reading constraints. Constraints decide whether the intended solution is O(n), O(n log n), logarithmic, or exponential with pruning.</w:t>
            </w:r>
          </w:p>
        </w:tc>
      </w:tr>
    </w:tbl>
    <w:p w14:paraId="366C4071">
      <w:pPr>
        <w:spacing w:after="40"/>
      </w:pPr>
    </w:p>
    <w:p w14:paraId="53634398">
      <w:pPr>
        <w:pStyle w:val="23"/>
        <w:spacing w:after="60"/>
        <w:ind w:left="540" w:hanging="269"/>
      </w:pPr>
      <w:r>
        <w:t>Say the invariant out loud before coding.</w:t>
      </w:r>
    </w:p>
    <w:p w14:paraId="6C70C91C">
      <w:pPr>
        <w:pStyle w:val="23"/>
        <w:spacing w:after="60"/>
        <w:ind w:left="540" w:hanging="269"/>
      </w:pPr>
      <w:r>
        <w:t>Use names that describe meaning, not just i, j, temp, and flag.</w:t>
      </w:r>
    </w:p>
    <w:p w14:paraId="33B368C8">
      <w:pPr>
        <w:pStyle w:val="23"/>
        <w:spacing w:after="60"/>
        <w:ind w:left="540" w:hanging="269"/>
      </w:pPr>
      <w:r>
        <w:t>Dry-run a boundary case: empty input, one element, duplicate values, or disconnected structure.</w:t>
      </w:r>
    </w:p>
    <w:p w14:paraId="1BB6842E">
      <w:pPr>
        <w:pStyle w:val="165"/>
      </w:pPr>
      <w:r>
        <w:t>11. Pattern Recognition</w:t>
      </w:r>
    </w:p>
    <w:p w14:paraId="41C2D0F6">
      <w:pPr>
        <w:pStyle w:val="23"/>
        <w:spacing w:after="60"/>
        <w:ind w:left="540" w:hanging="269"/>
      </w:pPr>
      <w:r>
        <w:t>Look for wording that implies Meet-in-the-Middle: repeated queries, ordered choices, connectivity, contiguous ranges, hierarchy, or state transitions.</w:t>
      </w:r>
    </w:p>
    <w:p w14:paraId="46B16D67">
      <w:pPr>
        <w:pStyle w:val="23"/>
        <w:spacing w:after="60"/>
        <w:ind w:left="540" w:hanging="269"/>
      </w:pPr>
      <w:r>
        <w:t>If a brute force solution recomputes the same fact, ask whether preprocessing, a map, a heap, DP, or a tree can store that fact.</w:t>
      </w:r>
    </w:p>
    <w:p w14:paraId="7238D340">
      <w:pPr>
        <w:pStyle w:val="23"/>
        <w:spacing w:after="60"/>
        <w:ind w:left="540" w:hanging="269"/>
      </w:pPr>
      <w:r>
        <w:t>If the input is sorted or can be sorted without breaking meaning, consider binary search, two pointers, or greedy ordering.</w:t>
      </w:r>
    </w:p>
    <w:p w14:paraId="0DD8216B">
      <w:pPr>
        <w:pStyle w:val="165"/>
      </w:pPr>
      <w:r>
        <w:t>12. Common Interview Questions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282C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FD0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0A8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Representative questions</w:t>
            </w:r>
          </w:p>
        </w:tc>
      </w:tr>
      <w:tr w14:paraId="0F197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8A7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Beginner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CC5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Meet-in-the-Middle from first principles; implement the core operation; dry-run a small case.</w:t>
            </w:r>
          </w:p>
        </w:tc>
      </w:tr>
      <w:tr w14:paraId="01D85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BB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Intermediate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37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Combine Meet-in-the-Middle with sorting, hashing, recursion, or another common pattern.</w:t>
            </w:r>
          </w:p>
        </w:tc>
      </w:tr>
      <w:tr w14:paraId="243CC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3C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AD5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 memory, handle duplicates/edge cases, or prove the invariant under changing constraints.</w:t>
            </w:r>
          </w:p>
        </w:tc>
      </w:tr>
      <w:tr w14:paraId="31A69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DB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FAANG</w:t>
            </w:r>
          </w:p>
        </w:tc>
        <w:tc>
          <w:tcPr>
            <w:tcW w:w="76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32C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Recognize Meet-in-the-Middle inside a disguised story problem, discuss tradeoffs, and produce production-clean Java.</w:t>
            </w:r>
          </w:p>
        </w:tc>
      </w:tr>
    </w:tbl>
    <w:p w14:paraId="5231BA6E">
      <w:pPr>
        <w:spacing w:after="80"/>
      </w:pPr>
    </w:p>
    <w:p w14:paraId="4187921C">
      <w:pPr>
        <w:pStyle w:val="165"/>
      </w:pPr>
      <w:r>
        <w:t>13. Related LeetCode Problems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D347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E4F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Easy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03A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Medium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E34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Hard</w:t>
            </w:r>
          </w:p>
        </w:tc>
      </w:tr>
      <w:tr w14:paraId="52704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D92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Partition Array Into Two Arrays to Minimize Sum Difference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924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4E2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Median of Two Sorted Arrays</w:t>
            </w:r>
          </w:p>
        </w:tc>
      </w:tr>
      <w:tr w14:paraId="3370D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F4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Closest Subsequence Sum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82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Course Schedule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95B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Serialize and Deserialize Binary Tree</w:t>
            </w:r>
          </w:p>
        </w:tc>
      </w:tr>
      <w:tr w14:paraId="24FC7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36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Split Array With Same Average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003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Longest Substring Without Repeating Characters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DD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Window Substring</w:t>
            </w:r>
          </w:p>
        </w:tc>
      </w:tr>
    </w:tbl>
    <w:p w14:paraId="10908059">
      <w:pPr>
        <w:spacing w:after="80"/>
      </w:pPr>
    </w:p>
    <w:p w14:paraId="1010453E">
      <w:pPr>
        <w:pStyle w:val="165"/>
      </w:pPr>
      <w:r>
        <w:t>14. Practice Roadmap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54A96775">
        <w:trPr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5C1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Stage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38A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C5E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 w14:paraId="17B19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81E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Easy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13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Understand the operation and write the simplest correct version.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87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solve without looking at notes.</w:t>
            </w:r>
          </w:p>
        </w:tc>
      </w:tr>
      <w:tr w14:paraId="065D5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A08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Medium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F61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Add constraints, edge cases, and pattern combinations.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643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explain why the complexity is enough.</w:t>
            </w:r>
          </w:p>
        </w:tc>
      </w:tr>
      <w:tr w14:paraId="063F9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38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Hard</w:t>
            </w:r>
          </w:p>
        </w:tc>
        <w:tc>
          <w:tcPr>
            <w:tcW w:w="4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EE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Optimize, prove, and handle adversarial cases.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4F7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You can compare at least two approaches clearly.</w:t>
            </w:r>
          </w:p>
        </w:tc>
      </w:tr>
    </w:tbl>
    <w:p w14:paraId="6B6A884E">
      <w:pPr>
        <w:spacing w:after="80"/>
      </w:pPr>
    </w:p>
    <w:p w14:paraId="16883077">
      <w:pPr>
        <w:pStyle w:val="2"/>
      </w:pPr>
      <w:bookmarkStart w:id="61" w:name="_Toc6193"/>
      <w:r>
        <w:t>Binary Search Pattern Handbook</w:t>
      </w:r>
      <w:bookmarkEnd w:id="61"/>
    </w:p>
    <w:p w14:paraId="78CC4CAA">
      <w:r>
        <w:t>Binary Search Pattern Handbook is a decision guide. Use it before coding to choose the smallest sufficient template and avoid over-engineering.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0B130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E6A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062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Recognize it by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BF7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Implementation focus</w:t>
            </w:r>
          </w:p>
        </w:tc>
      </w:tr>
      <w:tr w14:paraId="5C0B8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FE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Exact search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F3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Find target in sorted array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9F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Maintain inclusive or half-open bounds consistently.</w:t>
            </w:r>
          </w:p>
        </w:tc>
      </w:tr>
      <w:tr w14:paraId="4C376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BC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Lower/upper bound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D1B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First index satisfying condition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5C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Use lo &lt; hi and return lo.</w:t>
            </w:r>
          </w:p>
        </w:tc>
      </w:tr>
      <w:tr w14:paraId="6516D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30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Search on answer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67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feasible capacity/time/radius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6B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Write a monotonic check first.</w:t>
            </w:r>
          </w:p>
        </w:tc>
      </w:tr>
      <w:tr w14:paraId="7C41C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3B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Rotated arrays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5D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One half is sorted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4BD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Decide which half can contain target.</w:t>
            </w:r>
          </w:p>
        </w:tc>
      </w:tr>
      <w:tr w14:paraId="71D7C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EE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2D matrix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562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Flattened sorted or staircase property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14A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Respect row/column monotonicity.</w:t>
            </w:r>
          </w:p>
        </w:tc>
      </w:tr>
    </w:tbl>
    <w:p w14:paraId="67697CFD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003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670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pattern name is not a proof. Always pair it with an invariant and a dry run.</w:t>
            </w:r>
          </w:p>
        </w:tc>
      </w:tr>
    </w:tbl>
    <w:p w14:paraId="1E3A295D">
      <w:pPr>
        <w:spacing w:after="40"/>
      </w:pPr>
    </w:p>
    <w:p w14:paraId="5961DD34">
      <w:r>
        <w:br w:type="page"/>
      </w:r>
    </w:p>
    <w:p w14:paraId="0274DB69">
      <w:pPr>
        <w:pStyle w:val="2"/>
      </w:pPr>
      <w:bookmarkStart w:id="62" w:name="_Toc23925"/>
      <w:r>
        <w:t>Sliding Window Pattern Handbook</w:t>
      </w:r>
      <w:bookmarkEnd w:id="62"/>
    </w:p>
    <w:p w14:paraId="49B2B0E2">
      <w:r>
        <w:t>Sliding Window Pattern Handbook is a decision guide. Use it before coding to choose the smallest sufficient template and avoid over-engineering.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619A2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805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24E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Recognize it by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A19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Implementation focus</w:t>
            </w:r>
          </w:p>
        </w:tc>
      </w:tr>
      <w:tr w14:paraId="01A97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1BE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Fixed window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CDF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Exactly k length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975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Initialize first k, then move one step at a time.</w:t>
            </w:r>
          </w:p>
        </w:tc>
      </w:tr>
      <w:tr w14:paraId="1DF5F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64B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Variable window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417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At most condition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4D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Expand right, shrink left while invalid.</w:t>
            </w:r>
          </w:p>
        </w:tc>
      </w:tr>
      <w:tr w14:paraId="340D0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88A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At most K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2FF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subarrays/substrings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2A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Every valid window contributes right-left+1.</w:t>
            </w:r>
          </w:p>
        </w:tc>
      </w:tr>
      <w:tr w14:paraId="6E9BB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30E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Exactly K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62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Exact count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23B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Compute atMost(K)-atMost(K-1).</w:t>
            </w:r>
          </w:p>
        </w:tc>
      </w:tr>
      <w:tr w14:paraId="17B91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17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 window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DB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Cover required characters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06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Shrink after all requirements are satisfied.</w:t>
            </w:r>
          </w:p>
        </w:tc>
      </w:tr>
    </w:tbl>
    <w:p w14:paraId="1F7C28C6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C8F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05F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pattern name is not a proof. Always pair it with an invariant and a dry run.</w:t>
            </w:r>
          </w:p>
        </w:tc>
      </w:tr>
    </w:tbl>
    <w:p w14:paraId="00096541">
      <w:pPr>
        <w:spacing w:after="40"/>
      </w:pPr>
    </w:p>
    <w:p w14:paraId="6B5FE001">
      <w:r>
        <w:br w:type="page"/>
      </w:r>
    </w:p>
    <w:p w14:paraId="386C1A28">
      <w:pPr>
        <w:pStyle w:val="2"/>
      </w:pPr>
      <w:bookmarkStart w:id="63" w:name="_Toc29407"/>
      <w:r>
        <w:t>Graph Pattern Handbook</w:t>
      </w:r>
      <w:bookmarkEnd w:id="63"/>
    </w:p>
    <w:p w14:paraId="12D3B3B1">
      <w:r>
        <w:t>Graph Pattern Handbook is a decision guide. Use it before coding to choose the smallest sufficient template and avoid over-engineering.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0015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E3A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662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Recognize it by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B0A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Implementation focus</w:t>
            </w:r>
          </w:p>
        </w:tc>
      </w:tr>
      <w:tr w14:paraId="43620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F21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DFS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3C8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Components, recursion, cycle state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33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Track parent for undirected graphs.</w:t>
            </w:r>
          </w:p>
        </w:tc>
      </w:tr>
      <w:tr w14:paraId="73703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63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BFS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65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unweighted paths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DA3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Process by layers.</w:t>
            </w:r>
          </w:p>
        </w:tc>
      </w:tr>
      <w:tr w14:paraId="24BDF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87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Grid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ED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Cells as nodes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10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Use direction arrays and bounds checks.</w:t>
            </w:r>
          </w:p>
        </w:tc>
      </w:tr>
      <w:tr w14:paraId="310D4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2E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Topological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FE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Prerequisites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502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DAG only; cycle means impossible.</w:t>
            </w:r>
          </w:p>
        </w:tc>
      </w:tr>
      <w:tr w14:paraId="463C8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8D2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path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C19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Weighted navigation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545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Choose BFS, Dijkstra, or Bellman-Ford by weights.</w:t>
            </w:r>
          </w:p>
        </w:tc>
      </w:tr>
      <w:tr w14:paraId="50F19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89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MST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6D7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Connect all with minimum cost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26A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Kruskal uses DSU; Prim uses heap.</w:t>
            </w:r>
          </w:p>
        </w:tc>
      </w:tr>
      <w:tr w14:paraId="0B594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97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DSU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5D2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Dynamic connectivity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44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Path compression plus union by size.</w:t>
            </w:r>
          </w:p>
        </w:tc>
      </w:tr>
      <w:tr w14:paraId="63D00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E2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Bipartite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61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Two-color graph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F7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Odd cycle breaks it.</w:t>
            </w:r>
          </w:p>
        </w:tc>
      </w:tr>
    </w:tbl>
    <w:p w14:paraId="74E32897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E2C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FBB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pattern name is not a proof. Always pair it with an invariant and a dry run.</w:t>
            </w:r>
          </w:p>
        </w:tc>
      </w:tr>
    </w:tbl>
    <w:p w14:paraId="5E98B821">
      <w:pPr>
        <w:spacing w:after="40"/>
      </w:pPr>
    </w:p>
    <w:p w14:paraId="221BC546">
      <w:r>
        <w:br w:type="page"/>
      </w:r>
    </w:p>
    <w:p w14:paraId="0F33EE08">
      <w:pPr>
        <w:pStyle w:val="2"/>
      </w:pPr>
      <w:bookmarkStart w:id="64" w:name="_Toc13291"/>
      <w:r>
        <w:t>DP Pattern Handbook</w:t>
      </w:r>
      <w:bookmarkEnd w:id="64"/>
    </w:p>
    <w:p w14:paraId="78482972">
      <w:r>
        <w:t>DP Pattern Handbook is a decision guide. Use it before coding to choose the smallest sufficient template and avoid over-engineering.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1F763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075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2A2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Recognize it by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4E2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Implementation focus</w:t>
            </w:r>
          </w:p>
        </w:tc>
      </w:tr>
      <w:tr w14:paraId="579B7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92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0/1 Knapsack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6E6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Take or skip each item once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A1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Iterate capacity backward for 1D optimization.</w:t>
            </w:r>
          </w:p>
        </w:tc>
      </w:tr>
      <w:tr w14:paraId="36B66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B2D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Unbounded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B1F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Reuse items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6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Iterate capacity forward.</w:t>
            </w:r>
          </w:p>
        </w:tc>
      </w:tr>
      <w:tr w14:paraId="145FC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B9D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A79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Increasing sequence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C5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 tails array or O(n^2) DP.</w:t>
            </w:r>
          </w:p>
        </w:tc>
      </w:tr>
      <w:tr w14:paraId="71DA7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22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LCS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74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Two strings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929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State i,j over prefixes.</w:t>
            </w:r>
          </w:p>
        </w:tc>
      </w:tr>
      <w:tr w14:paraId="6AA04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628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Grid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80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Move right/down or four directions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80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Base row/column carefully.</w:t>
            </w:r>
          </w:p>
        </w:tc>
      </w:tr>
      <w:tr w14:paraId="2D6ED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EF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Partition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46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Split array/string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8C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Try last cut or subset sum.</w:t>
            </w:r>
          </w:p>
        </w:tc>
      </w:tr>
      <w:tr w14:paraId="44392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30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Digit DP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DF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numbers with constraints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BC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State pos,tight,started,...</w:t>
            </w:r>
          </w:p>
        </w:tc>
      </w:tr>
      <w:tr w14:paraId="77560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597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Bitmask DP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D01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Small n assignment/TSP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00F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State mask and last/position.</w:t>
            </w:r>
          </w:p>
        </w:tc>
      </w:tr>
      <w:tr w14:paraId="31CA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14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 DP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BD6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Parent-child decisions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F0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Return include/exclude or multiple states.</w:t>
            </w:r>
          </w:p>
        </w:tc>
      </w:tr>
      <w:tr w14:paraId="60D55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6ED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Interval DP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11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Merge/partition intervals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735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Process by length.</w:t>
            </w:r>
          </w:p>
        </w:tc>
      </w:tr>
      <w:tr w14:paraId="6FB6B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2D9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State compression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5B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Reduce memory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764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Only keep states needed for next transition.</w:t>
            </w:r>
          </w:p>
        </w:tc>
      </w:tr>
    </w:tbl>
    <w:p w14:paraId="0C5E4AFF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14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912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pattern name is not a proof. Always pair it with an invariant and a dry run.</w:t>
            </w:r>
          </w:p>
        </w:tc>
      </w:tr>
    </w:tbl>
    <w:p w14:paraId="30583ED2">
      <w:pPr>
        <w:spacing w:after="40"/>
      </w:pPr>
    </w:p>
    <w:p w14:paraId="66160499">
      <w:r>
        <w:br w:type="page"/>
      </w:r>
    </w:p>
    <w:p w14:paraId="4CDBDE97">
      <w:pPr>
        <w:pStyle w:val="2"/>
      </w:pPr>
      <w:bookmarkStart w:id="65" w:name="_Toc6682"/>
      <w:r>
        <w:t>Backtracking Pattern Handbook</w:t>
      </w:r>
      <w:bookmarkEnd w:id="65"/>
    </w:p>
    <w:p w14:paraId="68632390">
      <w:r>
        <w:t>Backtracking Pattern Handbook is a decision guide. Use it before coding to choose the smallest sufficient template and avoid over-engineering.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475E5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8BB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947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Recognize it by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117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Implementation focus</w:t>
            </w:r>
          </w:p>
        </w:tc>
      </w:tr>
      <w:tr w14:paraId="0A806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A69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Subsets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07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Choose/not choose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A8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 need to use every element.</w:t>
            </w:r>
          </w:p>
        </w:tc>
      </w:tr>
      <w:tr w14:paraId="5AAFF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5B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Permutations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25F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Order matters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420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Track used elements or swap in place.</w:t>
            </w:r>
          </w:p>
        </w:tc>
      </w:tr>
      <w:tr w14:paraId="140EA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8E3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Combination Sum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2D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Reuse or no reuse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154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Control start index.</w:t>
            </w:r>
          </w:p>
        </w:tc>
      </w:tr>
      <w:tr w14:paraId="6F1AC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8E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 Queens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36C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Constraint placement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43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Track columns and diagonals.</w:t>
            </w:r>
          </w:p>
        </w:tc>
      </w:tr>
      <w:tr w14:paraId="23107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82F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Sudoku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E1B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Fill constrained cells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7F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Choose next empty cell with fewest candidates.</w:t>
            </w:r>
          </w:p>
        </w:tc>
      </w:tr>
      <w:tr w14:paraId="49A72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90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Word Search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19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Path in grid</w:t>
            </w:r>
          </w:p>
        </w:tc>
        <w:tc>
          <w:tcPr>
            <w:tcW w:w="3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95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Mark visited, explore, then unmark.</w:t>
            </w:r>
          </w:p>
        </w:tc>
      </w:tr>
    </w:tbl>
    <w:p w14:paraId="718B3187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6F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7F35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Interview note: </w:t>
            </w:r>
            <w:r>
              <w:t>A pattern name is not a proof. Always pair it with an invariant and a dry run.</w:t>
            </w:r>
          </w:p>
        </w:tc>
      </w:tr>
    </w:tbl>
    <w:p w14:paraId="45508642">
      <w:pPr>
        <w:spacing w:after="40"/>
      </w:pPr>
    </w:p>
    <w:p w14:paraId="6A68155C">
      <w:r>
        <w:br w:type="page"/>
      </w:r>
    </w:p>
    <w:p w14:paraId="4E029AAF">
      <w:pPr>
        <w:pStyle w:val="2"/>
      </w:pPr>
      <w:bookmarkStart w:id="66" w:name="_Toc9219"/>
      <w:r>
        <w:t>FAANG Interview Strategy</w:t>
      </w:r>
      <w:bookmarkEnd w:id="6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50"/>
        <w:gridCol w:w="3810"/>
      </w:tblGrid>
      <w:tr w14:paraId="0A977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D34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Company style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F51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What usually matters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92B9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Preparation emphasis</w:t>
            </w:r>
          </w:p>
        </w:tc>
      </w:tr>
      <w:tr w14:paraId="65EC4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91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Google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CC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Problem solving clarity, edge cases, generalization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5E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Practice explaining invariants before code.</w:t>
            </w:r>
          </w:p>
        </w:tc>
      </w:tr>
      <w:tr w14:paraId="473A0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C09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Meta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272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Speed, clean implementation, follow-up optimization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55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Drill common patterns until templates are automatic.</w:t>
            </w:r>
          </w:p>
        </w:tc>
      </w:tr>
      <w:tr w14:paraId="04880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09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Microsoft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CC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Balanced coding, communication, practical debugging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EDD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Talk through tradeoffs and test cases steadily.</w:t>
            </w:r>
          </w:p>
        </w:tc>
      </w:tr>
      <w:tr w14:paraId="298B5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CF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Amazon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E8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Correctness, ownership stories, scalable reasoning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818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Pair DSA practice with leadership-principle examples.</w:t>
            </w:r>
          </w:p>
        </w:tc>
      </w:tr>
      <w:tr w14:paraId="51AA5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19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Apple/Nvidia/Adobe/Atlassian/Uber</w:t>
            </w:r>
          </w:p>
        </w:tc>
        <w:tc>
          <w:tcPr>
            <w:tcW w:w="36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30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Role-dependent depth and robust engineering taste</w:t>
            </w:r>
          </w:p>
        </w:tc>
        <w:tc>
          <w:tcPr>
            <w:tcW w:w="38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395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Expect DSA plus system/product constraints.</w:t>
            </w:r>
          </w:p>
        </w:tc>
      </w:tr>
    </w:tbl>
    <w:p w14:paraId="09866F83">
      <w:pPr>
        <w:spacing w:after="80"/>
      </w:pPr>
    </w:p>
    <w:p w14:paraId="4484C0E5">
      <w:pPr>
        <w:pStyle w:val="23"/>
        <w:spacing w:after="60"/>
        <w:ind w:left="540" w:hanging="269"/>
      </w:pPr>
      <w:r>
        <w:t>Start every answer with brute force, then optimize.</w:t>
      </w:r>
    </w:p>
    <w:p w14:paraId="727DC5F2">
      <w:pPr>
        <w:pStyle w:val="23"/>
        <w:spacing w:after="60"/>
        <w:ind w:left="540" w:hanging="269"/>
      </w:pPr>
      <w:r>
        <w:t>Write tests before declaring done: empty, one element, duplicates, extremes, and impossible cases.</w:t>
      </w:r>
    </w:p>
    <w:p w14:paraId="54E73132">
      <w:pPr>
        <w:pStyle w:val="23"/>
        <w:spacing w:after="60"/>
        <w:ind w:left="540" w:hanging="269"/>
      </w:pPr>
      <w:r>
        <w:t>Narrate tradeoffs without rambling: time, space, correctness, and implementation risk.</w:t>
      </w:r>
    </w:p>
    <w:p w14:paraId="78C0E39A">
      <w:r>
        <w:br w:type="page"/>
      </w:r>
    </w:p>
    <w:p w14:paraId="47F8AA58">
      <w:pPr>
        <w:pStyle w:val="2"/>
      </w:pPr>
      <w:bookmarkStart w:id="67" w:name="_Toc26518"/>
      <w:r>
        <w:t>OA Strategy</w:t>
      </w:r>
      <w:bookmarkEnd w:id="6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5960"/>
      </w:tblGrid>
      <w:tr w14:paraId="3551C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003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Phase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ADE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 box</w:t>
            </w:r>
          </w:p>
        </w:tc>
        <w:tc>
          <w:tcPr>
            <w:tcW w:w="5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F2B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Action</w:t>
            </w:r>
          </w:p>
        </w:tc>
      </w:tr>
      <w:tr w14:paraId="1687D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A7F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Scan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9C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3-5 minutes</w:t>
            </w:r>
          </w:p>
        </w:tc>
        <w:tc>
          <w:tcPr>
            <w:tcW w:w="5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E38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Read all problems and identify obvious patterns.</w:t>
            </w:r>
          </w:p>
        </w:tc>
      </w:tr>
      <w:tr w14:paraId="37689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64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First solve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EF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20-25 minutes</w:t>
            </w:r>
          </w:p>
        </w:tc>
        <w:tc>
          <w:tcPr>
            <w:tcW w:w="5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93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Do the highest-confidence problem first.</w:t>
            </w:r>
          </w:p>
        </w:tc>
      </w:tr>
      <w:tr w14:paraId="7586F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3C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Core attempt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F4C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35-45 minutes</w:t>
            </w:r>
          </w:p>
        </w:tc>
        <w:tc>
          <w:tcPr>
            <w:tcW w:w="5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04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Implement the main problem with careful tests.</w:t>
            </w:r>
          </w:p>
        </w:tc>
      </w:tr>
      <w:tr w14:paraId="16113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8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Fallback</w:t>
            </w:r>
          </w:p>
        </w:tc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10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Last 10 minutes</w:t>
            </w:r>
          </w:p>
        </w:tc>
        <w:tc>
          <w:tcPr>
            <w:tcW w:w="5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F46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Submit partial brute force only if constraints allow partial scoring.</w:t>
            </w:r>
          </w:p>
        </w:tc>
      </w:tr>
    </w:tbl>
    <w:p w14:paraId="221D135A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A97B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713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Debugging strategy: </w:t>
            </w:r>
            <w:r>
              <w:t>Print only small state locally. On platform submissions, reason from failed edge cases instead of flooding output.</w:t>
            </w:r>
          </w:p>
        </w:tc>
      </w:tr>
    </w:tbl>
    <w:p w14:paraId="39C81081">
      <w:pPr>
        <w:spacing w:after="40"/>
      </w:pPr>
    </w:p>
    <w:p w14:paraId="398DA57D">
      <w:r>
        <w:br w:type="page"/>
      </w:r>
    </w:p>
    <w:p w14:paraId="7EF3A750">
      <w:pPr>
        <w:pStyle w:val="2"/>
      </w:pPr>
      <w:bookmarkStart w:id="68" w:name="_Toc29923"/>
      <w:r>
        <w:t>Revision Checklist</w:t>
      </w:r>
      <w:bookmarkEnd w:id="6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2B8A60C9">
        <w:trPr>
          <w:tblHeader/>
        </w:trPr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969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Topic group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E698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Must be able to do</w:t>
            </w:r>
          </w:p>
        </w:tc>
      </w:tr>
      <w:tr w14:paraId="67745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6B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Foundations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50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Explain Big-O, recursion base cases, hashing collisions, and Java collection costs.</w:t>
            </w:r>
          </w:p>
        </w:tc>
      </w:tr>
      <w:tr w14:paraId="5385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C6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Arrays and strings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5C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Use prefix sums, two pointers, sliding windows, Kadane, and binary search.</w:t>
            </w:r>
          </w:p>
        </w:tc>
      </w:tr>
      <w:tr w14:paraId="5D5CD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71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Linked structures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CCA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Reverse lists, detect cycles, use stack/queue/deque, and handle null boundaries.</w:t>
            </w:r>
          </w:p>
        </w:tc>
      </w:tr>
      <w:tr w14:paraId="5DC8C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0B3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E3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Traverse, compute height/diameter/views, validate BST, and answer LCA-style questions.</w:t>
            </w:r>
          </w:p>
        </w:tc>
      </w:tr>
      <w:tr w14:paraId="2955C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66E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Graphs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8B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Run BFS/DFS, topological sort, Dijkstra, MST, DSU, SCC, bridges, and grid traversal.</w:t>
            </w:r>
          </w:p>
        </w:tc>
      </w:tr>
      <w:tr w14:paraId="5CDBF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AE2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DP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7E8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Define states for knapsack, LIS, LCS, grid, partition, interval, digit, tree, and bitmask DP.</w:t>
            </w:r>
          </w:p>
        </w:tc>
      </w:tr>
      <w:tr w14:paraId="4C58C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31B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Advanced DS</w:t>
            </w:r>
          </w:p>
        </w:tc>
        <w:tc>
          <w:tcPr>
            <w:tcW w:w="6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BA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Implement Fenwick, segment tree, sparse table, binary lifting, Euler tour, and trie.</w:t>
            </w:r>
          </w:p>
        </w:tc>
      </w:tr>
    </w:tbl>
    <w:p w14:paraId="645FBE5E">
      <w:pPr>
        <w:spacing w:after="80"/>
      </w:pPr>
    </w:p>
    <w:p w14:paraId="0542DA64">
      <w:r>
        <w:br w:type="page"/>
      </w:r>
    </w:p>
    <w:p w14:paraId="11EF2565">
      <w:pPr>
        <w:pStyle w:val="2"/>
      </w:pPr>
      <w:bookmarkStart w:id="69" w:name="_Toc4380"/>
      <w:r>
        <w:t>30-Day Revision Plan</w:t>
      </w:r>
      <w:bookmarkEnd w:id="69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D67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12B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72CA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</w:tr>
      <w:tr w14:paraId="2BDA3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92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1-5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5A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Foundations, arrays, strings, hashing, sorting</w:t>
            </w:r>
          </w:p>
        </w:tc>
      </w:tr>
      <w:tr w14:paraId="3629B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761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6-10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F57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search, two pointers, sliding window, prefix/difference/Kadane</w:t>
            </w:r>
          </w:p>
        </w:tc>
      </w:tr>
      <w:tr w14:paraId="2B120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12C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11-15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62E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Linked list, stack, queue, heap, trie</w:t>
            </w:r>
          </w:p>
        </w:tc>
      </w:tr>
      <w:tr w14:paraId="76CA3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A7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16-21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1C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Trees, BST, recursion, backtracking</w:t>
            </w:r>
          </w:p>
        </w:tc>
      </w:tr>
      <w:tr w14:paraId="5EF2F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043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22-27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E89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Graphs, DSU, shortest path, MST, topo, SCC</w:t>
            </w:r>
          </w:p>
        </w:tc>
      </w:tr>
      <w:tr w14:paraId="3FC3E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34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Days 28-30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32B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DP patterns, mock interviews, final weak spots</w:t>
            </w:r>
          </w:p>
        </w:tc>
      </w:tr>
    </w:tbl>
    <w:p w14:paraId="590E759C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440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D8F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Rule: </w:t>
            </w:r>
            <w:r>
              <w:t>Every day should include at least one dry run by hand and one reflection note on a mistake.</w:t>
            </w:r>
          </w:p>
        </w:tc>
      </w:tr>
    </w:tbl>
    <w:p w14:paraId="4260EE68">
      <w:pPr>
        <w:spacing w:after="40"/>
      </w:pPr>
    </w:p>
    <w:p w14:paraId="422C94A3">
      <w:r>
        <w:br w:type="page"/>
      </w:r>
    </w:p>
    <w:p w14:paraId="2AAED7AB">
      <w:pPr>
        <w:pStyle w:val="2"/>
      </w:pPr>
      <w:bookmarkStart w:id="70" w:name="_Toc19328"/>
      <w:r>
        <w:t>60-Day Preparation Plan</w:t>
      </w:r>
      <w:bookmarkEnd w:id="7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475730A"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53B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FD2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</w:tr>
      <w:tr w14:paraId="50A96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F11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Weeks 1-2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03A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Complete foundations and basic arrays/strings with daily dry runs.</w:t>
            </w:r>
          </w:p>
        </w:tc>
      </w:tr>
      <w:tr w14:paraId="27743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74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Weeks 3-4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E3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Master binary search, sliding window, two pointers, linked list, stack, queue.</w:t>
            </w:r>
          </w:p>
        </w:tc>
      </w:tr>
      <w:tr w14:paraId="117A2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3F1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Weeks 5-6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4BC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Trees, BST, heap, trie, backtracking, and greedy.</w:t>
            </w:r>
          </w:p>
        </w:tc>
      </w:tr>
      <w:tr w14:paraId="68F8A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9E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Weeks 7-8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730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Graphs and DP with timed practice.</w:t>
            </w:r>
          </w:p>
        </w:tc>
      </w:tr>
      <w:tr w14:paraId="4767E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178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Final days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94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Mock interviews and revision checklist.</w:t>
            </w:r>
          </w:p>
        </w:tc>
      </w:tr>
    </w:tbl>
    <w:p w14:paraId="33BB0299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0AF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030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Rule: </w:t>
            </w:r>
            <w:r>
              <w:t>Every day should include at least one dry run by hand and one reflection note on a mistake.</w:t>
            </w:r>
          </w:p>
        </w:tc>
      </w:tr>
    </w:tbl>
    <w:p w14:paraId="197178FD">
      <w:pPr>
        <w:spacing w:after="40"/>
      </w:pPr>
    </w:p>
    <w:p w14:paraId="33FF9CDB">
      <w:r>
        <w:br w:type="page"/>
      </w:r>
    </w:p>
    <w:p w14:paraId="48460D8B">
      <w:pPr>
        <w:pStyle w:val="2"/>
      </w:pPr>
      <w:bookmarkStart w:id="71" w:name="_Toc7382"/>
      <w:r>
        <w:t>90-Day FAANG Preparation Roadmap</w:t>
      </w:r>
      <w:bookmarkEnd w:id="7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83DB194"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6AE2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36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</w:tr>
      <w:tr w14:paraId="7AA71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65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Month 1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BA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Build foundations and solve breadth-first across all easy/medium topics.</w:t>
            </w:r>
          </w:p>
        </w:tc>
      </w:tr>
      <w:tr w14:paraId="65E98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35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Month 2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88C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Deepen graphs, DP, binary search on answer, and advanced data structures.</w:t>
            </w:r>
          </w:p>
        </w:tc>
      </w:tr>
      <w:tr w14:paraId="4F067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75D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Month 3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42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Timed mocks, hard problems, company-specific practice, and explanation polish.</w:t>
            </w:r>
          </w:p>
        </w:tc>
      </w:tr>
    </w:tbl>
    <w:p w14:paraId="717597E5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45D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F9E1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Rule: </w:t>
            </w:r>
            <w:r>
              <w:t>Every day should include at least one dry run by hand and one reflection note on a mistake.</w:t>
            </w:r>
          </w:p>
        </w:tc>
      </w:tr>
    </w:tbl>
    <w:p w14:paraId="65F530DE">
      <w:pPr>
        <w:spacing w:after="40"/>
      </w:pPr>
    </w:p>
    <w:p w14:paraId="4E62045A">
      <w:r>
        <w:br w:type="page"/>
      </w:r>
    </w:p>
    <w:p w14:paraId="045EE331">
      <w:pPr>
        <w:pStyle w:val="2"/>
      </w:pPr>
      <w:bookmarkStart w:id="72" w:name="_Toc24130"/>
      <w:r>
        <w:t>Final 7-Day Interview Revision</w:t>
      </w:r>
      <w:bookmarkEnd w:id="7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F7E2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3E8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Time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8E8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Focus</w:t>
            </w:r>
          </w:p>
        </w:tc>
      </w:tr>
      <w:tr w14:paraId="49A93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F7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1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853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Complexity, Java collections, arrays, strings.</w:t>
            </w:r>
          </w:p>
        </w:tc>
      </w:tr>
      <w:tr w14:paraId="13936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876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2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C3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Binary search, sliding window, two pointers.</w:t>
            </w:r>
          </w:p>
        </w:tc>
      </w:tr>
      <w:tr w14:paraId="69B25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11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3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02D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Linked list, stack, queue, heap, trie.</w:t>
            </w:r>
          </w:p>
        </w:tc>
      </w:tr>
      <w:tr w14:paraId="245F3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25D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4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527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Trees, BST, LCA, binary lifting.</w:t>
            </w:r>
          </w:p>
        </w:tc>
      </w:tr>
      <w:tr w14:paraId="659D3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F5E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5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DEE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Graphs, shortest path, MST, DSU, SCC.</w:t>
            </w:r>
          </w:p>
        </w:tc>
      </w:tr>
      <w:tr w14:paraId="7334D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C3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6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AA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DP and backtracking.</w:t>
            </w:r>
          </w:p>
        </w:tc>
      </w:tr>
      <w:tr w14:paraId="794B3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B54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Day 7</w:t>
            </w:r>
          </w:p>
        </w:tc>
        <w:tc>
          <w:tcPr>
            <w:tcW w:w="74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B30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Mock interview, templates, rest, and logistics.</w:t>
            </w:r>
          </w:p>
        </w:tc>
      </w:tr>
    </w:tbl>
    <w:p w14:paraId="05AC3E3B">
      <w:pPr>
        <w:spacing w:after="8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43A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9B6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Rule: </w:t>
            </w:r>
            <w:r>
              <w:t>Every day should include at least one dry run by hand and one reflection note on a mistake.</w:t>
            </w:r>
          </w:p>
        </w:tc>
      </w:tr>
    </w:tbl>
    <w:p w14:paraId="57215152">
      <w:pPr>
        <w:spacing w:after="40"/>
      </w:pPr>
    </w:p>
    <w:p w14:paraId="2F46F117">
      <w:r>
        <w:br w:type="page"/>
      </w:r>
    </w:p>
    <w:p w14:paraId="20D2CC4C">
      <w:pPr>
        <w:pStyle w:val="2"/>
      </w:pPr>
      <w:bookmarkStart w:id="73" w:name="_Toc5350"/>
      <w:r>
        <w:t>Appendix: Big-O Cheat Sheet</w:t>
      </w:r>
      <w:bookmarkEnd w:id="73"/>
    </w:p>
    <w:p w14:paraId="1FDD6604">
      <w:pPr>
        <w:pStyle w:val="2"/>
      </w:pPr>
      <w:bookmarkStart w:id="74" w:name="_Toc28337"/>
      <w:r>
        <w:t>Complexity Analysis Cheat Sheet</w:t>
      </w:r>
      <w:bookmarkEnd w:id="7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300"/>
        <w:gridCol w:w="4360"/>
      </w:tblGrid>
      <w:tr w14:paraId="273DE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537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Notation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C5A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Meaning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82C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Interview wording</w:t>
            </w:r>
          </w:p>
        </w:tc>
      </w:tr>
      <w:tr w14:paraId="5F823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781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Big-O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97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Upper bound on growth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B7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will not grow worse than this class.</w:t>
            </w:r>
          </w:p>
        </w:tc>
      </w:tr>
      <w:tr w14:paraId="56591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79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Big-Theta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C68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Tight bound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CD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grows exactly in this class asymptotically.</w:t>
            </w:r>
          </w:p>
        </w:tc>
      </w:tr>
      <w:tr w14:paraId="53DC8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47E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Big-Omega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2E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Lower bound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E31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The algorithm must take at least this much in the best guaranteed sense.</w:t>
            </w:r>
          </w:p>
        </w:tc>
      </w:tr>
      <w:tr w14:paraId="0E691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A9D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Amortized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F4D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Average over a sequence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89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Some operations are expensive, but the total sequence is controlled.</w:t>
            </w:r>
          </w:p>
        </w:tc>
      </w:tr>
      <w:tr w14:paraId="37FB1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E54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Recursive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118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Cost defined by recurrence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42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 branches, work per level, and depth.</w:t>
            </w:r>
          </w:p>
        </w:tc>
      </w:tr>
      <w:tr w14:paraId="0C1D5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EA2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Master theorem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126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Shortcut for T(n)=aT(n/b)+f(n)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A2C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Compare f(n) with n^(log_b a).</w:t>
            </w:r>
          </w:p>
        </w:tc>
      </w:tr>
    </w:tbl>
    <w:p w14:paraId="3C02C853">
      <w:pPr>
        <w:spacing w:after="80"/>
      </w:pPr>
    </w:p>
    <w:p w14:paraId="57875EDD">
      <w:pPr>
        <w:pStyle w:val="23"/>
        <w:spacing w:after="60"/>
        <w:ind w:left="540" w:hanging="269"/>
      </w:pPr>
      <w:r>
        <w:t>O(1): direct access or constant fixed work.</w:t>
      </w:r>
    </w:p>
    <w:p w14:paraId="6BE179D3">
      <w:pPr>
        <w:pStyle w:val="23"/>
        <w:spacing w:after="60"/>
        <w:ind w:left="540" w:hanging="269"/>
      </w:pPr>
      <w:r>
        <w:t>O(log n): the search space shrinks by a factor each step.</w:t>
      </w:r>
    </w:p>
    <w:p w14:paraId="6A03D258">
      <w:pPr>
        <w:pStyle w:val="23"/>
        <w:spacing w:after="60"/>
        <w:ind w:left="540" w:hanging="269"/>
      </w:pPr>
      <w:r>
        <w:t>O(n): every element is processed a constant number of times.</w:t>
      </w:r>
    </w:p>
    <w:p w14:paraId="29D77584">
      <w:pPr>
        <w:pStyle w:val="23"/>
        <w:spacing w:after="60"/>
        <w:ind w:left="540" w:hanging="269"/>
      </w:pPr>
      <w:r>
        <w:t>O(n log n): sorting or balanced divide-and-conquer.</w:t>
      </w:r>
    </w:p>
    <w:p w14:paraId="0AD780EB">
      <w:pPr>
        <w:pStyle w:val="23"/>
        <w:spacing w:after="60"/>
        <w:ind w:left="540" w:hanging="269"/>
      </w:pPr>
      <w:r>
        <w:t>O(n^2): pair comparisons; usually too slow beyond about 10^5.</w:t>
      </w:r>
    </w:p>
    <w:p w14:paraId="23341756">
      <w:pPr>
        <w:pStyle w:val="23"/>
        <w:spacing w:after="60"/>
        <w:ind w:left="540" w:hanging="269"/>
      </w:pPr>
      <w:r>
        <w:t>O(2^n) and O(n!): subset/permutation search; require small n or pruning.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7A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E088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Warning: </w:t>
            </w:r>
            <w:r>
              <w:t>Never say a recursive algorithm is O(n) just because it has one parameter. Draw the recursion tree or define states.</w:t>
            </w:r>
          </w:p>
        </w:tc>
      </w:tr>
    </w:tbl>
    <w:p w14:paraId="065738B3">
      <w:pPr>
        <w:spacing w:after="40"/>
      </w:pPr>
    </w:p>
    <w:p w14:paraId="7A66046E">
      <w:r>
        <w:br w:type="page"/>
      </w:r>
    </w:p>
    <w:p w14:paraId="132BDA38">
      <w:pPr>
        <w:pStyle w:val="2"/>
      </w:pPr>
      <w:bookmarkStart w:id="75" w:name="_Toc23774"/>
      <w:r>
        <w:t>Sorting Comparison Table</w:t>
      </w:r>
      <w:bookmarkEnd w:id="75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A796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289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Algorithm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42BF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Best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53B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Average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6A4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Worst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E74B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Stable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898D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Use</w:t>
            </w:r>
          </w:p>
        </w:tc>
      </w:tr>
      <w:tr w14:paraId="3CD27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987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Bubble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BCF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0CF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6A3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75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Yes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640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Learning only</w:t>
            </w:r>
          </w:p>
        </w:tc>
      </w:tr>
      <w:tr w14:paraId="2AB5A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ED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Insertion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C1B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DE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688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BB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Yes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046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Nearly sorted small arrays</w:t>
            </w:r>
          </w:p>
        </w:tc>
      </w:tr>
      <w:tr w14:paraId="4C920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01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Merge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F77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95B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00B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9B5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Yes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0CF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Stable sorting and inversion count</w:t>
            </w:r>
          </w:p>
        </w:tc>
      </w:tr>
      <w:tr w14:paraId="03E4B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E91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Quick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EA3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CA6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72C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O(n^2)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0FA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695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In-place average speed</w:t>
            </w:r>
          </w:p>
        </w:tc>
      </w:tr>
      <w:tr w14:paraId="73579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25D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Heap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7BE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EE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E8C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O(n log n)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EB9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15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C9B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Memory-sensitive sorting</w:t>
            </w:r>
          </w:p>
        </w:tc>
      </w:tr>
    </w:tbl>
    <w:p w14:paraId="7C406B5A">
      <w:pPr>
        <w:spacing w:after="80"/>
      </w:pPr>
    </w:p>
    <w:p w14:paraId="0F216214">
      <w:r>
        <w:br w:type="page"/>
      </w:r>
    </w:p>
    <w:p w14:paraId="6EA3470F">
      <w:pPr>
        <w:pStyle w:val="2"/>
      </w:pPr>
      <w:bookmarkStart w:id="76" w:name="_Toc409"/>
      <w:r>
        <w:t>Tree Traversal Table</w:t>
      </w:r>
      <w:bookmarkEnd w:id="7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5099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0C5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Traversal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779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Order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8B54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Use</w:t>
            </w:r>
          </w:p>
        </w:tc>
      </w:tr>
      <w:tr w14:paraId="4226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0A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Preorder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07D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Root, left, right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B4B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Copy/serialize structure</w:t>
            </w:r>
          </w:p>
        </w:tc>
      </w:tr>
      <w:tr w14:paraId="771CF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E2C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Inorder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27D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Left, root, right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15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BST sorted order</w:t>
            </w:r>
          </w:p>
        </w:tc>
      </w:tr>
      <w:tr w14:paraId="0AF52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6D9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Postorder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E08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Left, right, root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B98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Delete/free or compute child facts first</w:t>
            </w:r>
          </w:p>
        </w:tc>
      </w:tr>
      <w:tr w14:paraId="0639A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52A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Level order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823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Breadth first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C62B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layers and views</w:t>
            </w:r>
          </w:p>
        </w:tc>
      </w:tr>
    </w:tbl>
    <w:p w14:paraId="23109831">
      <w:pPr>
        <w:spacing w:after="80"/>
      </w:pPr>
    </w:p>
    <w:p w14:paraId="0DC56136">
      <w:r>
        <w:br w:type="page"/>
      </w:r>
    </w:p>
    <w:p w14:paraId="6094F9BC">
      <w:pPr>
        <w:pStyle w:val="2"/>
      </w:pPr>
      <w:bookmarkStart w:id="77" w:name="_Toc24532"/>
      <w:r>
        <w:t>Graph Algorithm Comparison</w:t>
      </w:r>
      <w:bookmarkEnd w:id="7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577411F"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553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Algorithm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5AC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Graph type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527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Purpose</w:t>
            </w:r>
          </w:p>
        </w:tc>
      </w:tr>
      <w:tr w14:paraId="090AA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9E0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BFS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EA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Unweighted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4D2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edge count</w:t>
            </w:r>
          </w:p>
        </w:tc>
      </w:tr>
      <w:tr w14:paraId="72CF1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756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Dijkstra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FC4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Nonnegative weighted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9D0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weighted path</w:t>
            </w:r>
          </w:p>
        </w:tc>
      </w:tr>
      <w:tr w14:paraId="64432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251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Bellman-Ford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C02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Negative edges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7C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Shortest path and negative-cycle detection</w:t>
            </w:r>
          </w:p>
        </w:tc>
      </w:tr>
      <w:tr w14:paraId="41CBC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347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Kruskal/Prim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A85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Undirected weighted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F0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Minimum spanning tree</w:t>
            </w:r>
          </w:p>
        </w:tc>
      </w:tr>
      <w:tr w14:paraId="62D2B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A55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Kosaraju/Tarjan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E44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Directed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263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Strongly connected components</w:t>
            </w:r>
          </w:p>
        </w:tc>
      </w:tr>
    </w:tbl>
    <w:p w14:paraId="28E2EEA9">
      <w:pPr>
        <w:spacing w:after="80"/>
      </w:pPr>
    </w:p>
    <w:p w14:paraId="33D1CAB9">
      <w:r>
        <w:br w:type="page"/>
      </w:r>
    </w:p>
    <w:p w14:paraId="18924859">
      <w:pPr>
        <w:pStyle w:val="2"/>
      </w:pPr>
      <w:bookmarkStart w:id="78" w:name="_Toc20811"/>
      <w:r>
        <w:t>DP Pattern Comparison</w:t>
      </w:r>
      <w:bookmarkEnd w:id="7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9922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2BC5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Pattern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CA1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State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9C41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Typical transition</w:t>
            </w:r>
          </w:p>
        </w:tc>
      </w:tr>
      <w:tr w14:paraId="1D52D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DF6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Knapsack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169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i, capacity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582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take or skip</w:t>
            </w:r>
          </w:p>
        </w:tc>
      </w:tr>
      <w:tr w14:paraId="69055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73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Grid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839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row, col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842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from top/left or neighbors</w:t>
            </w:r>
          </w:p>
        </w:tc>
      </w:tr>
      <w:tr w14:paraId="20041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85C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LCS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A33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i, j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549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match or drop one side</w:t>
            </w:r>
          </w:p>
        </w:tc>
      </w:tr>
      <w:tr w14:paraId="7D8E5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8ADA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LIS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B8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 or tails length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A9D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extend smaller tail</w:t>
            </w:r>
          </w:p>
        </w:tc>
      </w:tr>
      <w:tr w14:paraId="05F6B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86E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Interval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E4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l, r</w:t>
            </w:r>
          </w:p>
        </w:tc>
        <w:tc>
          <w:tcPr>
            <w:tcW w:w="312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53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try split point</w:t>
            </w:r>
          </w:p>
        </w:tc>
      </w:tr>
    </w:tbl>
    <w:p w14:paraId="6FE1190F">
      <w:pPr>
        <w:spacing w:after="80"/>
      </w:pPr>
    </w:p>
    <w:p w14:paraId="41CBEFAC">
      <w:r>
        <w:br w:type="page"/>
      </w:r>
    </w:p>
    <w:p w14:paraId="556ECDF3">
      <w:pPr>
        <w:pStyle w:val="2"/>
      </w:pPr>
      <w:bookmarkStart w:id="79" w:name="_Toc17440"/>
      <w:r>
        <w:t>Java Collections Comparison</w:t>
      </w:r>
      <w:bookmarkEnd w:id="79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3088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4473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Type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92E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Ordered?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4836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Duplicates?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8B8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Primary method</w:t>
            </w:r>
          </w:p>
        </w:tc>
      </w:tr>
      <w:tr w14:paraId="00639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894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HashSet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F04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EE5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694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contains/add/remove</w:t>
            </w:r>
          </w:p>
        </w:tc>
      </w:tr>
      <w:tr w14:paraId="727E5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99C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TreeSet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A3F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400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9CE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floor/ceiling</w:t>
            </w:r>
          </w:p>
        </w:tc>
      </w:tr>
      <w:tr w14:paraId="078B2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1A1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HashMap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67A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No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DE0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Keys unique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630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get/put</w:t>
            </w:r>
          </w:p>
        </w:tc>
      </w:tr>
      <w:tr w14:paraId="435DA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D99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TreeMap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6E8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Sorted keys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0DB9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Keys unique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43A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floorKey/ceilingKey</w:t>
            </w:r>
          </w:p>
        </w:tc>
      </w:tr>
      <w:tr w14:paraId="1B34A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03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PriorityQueue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77A3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Heap order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D4E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Yes</w:t>
            </w:r>
          </w:p>
        </w:tc>
        <w:tc>
          <w:tcPr>
            <w:tcW w:w="234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DD0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offer/poll/peek</w:t>
            </w:r>
          </w:p>
        </w:tc>
      </w:tr>
    </w:tbl>
    <w:p w14:paraId="08DBB939">
      <w:pPr>
        <w:spacing w:after="80"/>
      </w:pPr>
    </w:p>
    <w:p w14:paraId="7D64D094">
      <w:r>
        <w:br w:type="page"/>
      </w:r>
    </w:p>
    <w:p w14:paraId="0468BFAE">
      <w:pPr>
        <w:pStyle w:val="2"/>
      </w:pPr>
      <w:bookmarkStart w:id="80" w:name="_Toc4834"/>
      <w:r>
        <w:t>Common Formula Sheet</w:t>
      </w:r>
      <w:bookmarkEnd w:id="8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68C6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B977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Formula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748E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Use</w:t>
            </w:r>
          </w:p>
        </w:tc>
      </w:tr>
      <w:tr w14:paraId="7FFC3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ECD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sum 1..n = n(n+1)/2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57A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Counting pairs, arithmetic ranges</w:t>
            </w:r>
          </w:p>
        </w:tc>
      </w:tr>
      <w:tr w14:paraId="632EE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83E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subarrays in length n = n(n+1)/2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EBF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Counting contiguous choices</w:t>
            </w:r>
          </w:p>
        </w:tc>
      </w:tr>
      <w:tr w14:paraId="143B1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CFA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subsets = 2^n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A37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Bitmask/backtracking</w:t>
            </w:r>
          </w:p>
        </w:tc>
      </w:tr>
      <w:tr w14:paraId="258EA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86E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permutations = n!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5054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Ordering all elements</w:t>
            </w:r>
          </w:p>
        </w:tc>
      </w:tr>
      <w:tr w14:paraId="40D25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858C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edges in complete graph = n(n-1)/2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75CF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Dense graph bounds</w:t>
            </w:r>
          </w:p>
        </w:tc>
      </w:tr>
    </w:tbl>
    <w:p w14:paraId="78879897">
      <w:pPr>
        <w:spacing w:after="80"/>
      </w:pPr>
    </w:p>
    <w:p w14:paraId="00D86D8D">
      <w:r>
        <w:br w:type="page"/>
      </w:r>
    </w:p>
    <w:p w14:paraId="3FA416E5">
      <w:pPr>
        <w:pStyle w:val="2"/>
      </w:pPr>
      <w:bookmarkStart w:id="81" w:name="_Toc31243"/>
      <w:r>
        <w:t>Bit Manipulation Tricks</w:t>
      </w:r>
      <w:bookmarkEnd w:id="8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6FE7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D8C0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Expression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8CAC"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Meaning</w:t>
            </w:r>
          </w:p>
        </w:tc>
      </w:tr>
      <w:tr w14:paraId="0A44D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765E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x &amp; -x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FE01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Lowest set bit</w:t>
            </w:r>
          </w:p>
        </w:tc>
      </w:tr>
      <w:tr w14:paraId="12B3B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6262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x &amp; (x - 1)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7297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Remove lowest set bit</w:t>
            </w:r>
          </w:p>
        </w:tc>
      </w:tr>
      <w:tr w14:paraId="27DD0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077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x ^ x = 0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DD46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Pair cancellation</w:t>
            </w:r>
          </w:p>
        </w:tc>
      </w:tr>
      <w:tr w14:paraId="30D39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B998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mask | (1 &lt;&lt; b)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3610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Set bit b</w:t>
            </w:r>
          </w:p>
        </w:tc>
      </w:tr>
      <w:tr w14:paraId="4B78E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61E5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mask &amp; ~(1 &lt;&lt; b)</w:t>
            </w:r>
          </w:p>
        </w:tc>
        <w:tc>
          <w:tcPr>
            <w:tcW w:w="468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294D">
            <w:pPr>
              <w:spacing w:after="0" w:line="252" w:lineRule="auto"/>
            </w:pPr>
            <w:r>
              <w:rPr>
                <w:rFonts w:ascii="Calibri" w:hAnsi="Calibri"/>
                <w:color w:val="212529"/>
                <w:sz w:val="18"/>
              </w:rPr>
              <w:t>Clear bit b</w:t>
            </w:r>
          </w:p>
        </w:tc>
      </w:tr>
    </w:tbl>
    <w:p w14:paraId="01659605">
      <w:pPr>
        <w:spacing w:after="80"/>
      </w:pPr>
    </w:p>
    <w:p w14:paraId="28C7AA14">
      <w:r>
        <w:br w:type="page"/>
      </w:r>
    </w:p>
    <w:p w14:paraId="0327AD28">
      <w:pPr>
        <w:pStyle w:val="2"/>
      </w:pPr>
      <w:bookmarkStart w:id="82" w:name="_Toc11958"/>
      <w:r>
        <w:t>Recursion Template</w:t>
      </w:r>
      <w:bookmarkEnd w:id="8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551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09B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RecursionTemplate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void subsets(int[] a, int idx, java.util.List&lt;Integer&gt; path,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        java.util.List&lt;java.util.List&lt;Integer&gt;&gt; ans)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(idx == a.length)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ans.add(new java.util.ArrayList&lt;&gt;(path));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subsets(a, idx + 1, path, ans);       // do not take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path.add(a[idx]);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subsets(a, idx + 1, path, ans);       // take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path.remove(path.size() - 1);         // undo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3B300A0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375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1B2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71FC37F3">
      <w:pPr>
        <w:spacing w:after="40"/>
      </w:pPr>
    </w:p>
    <w:p w14:paraId="24AC23DF">
      <w:r>
        <w:br w:type="page"/>
      </w:r>
    </w:p>
    <w:p w14:paraId="18790319">
      <w:pPr>
        <w:pStyle w:val="2"/>
      </w:pPr>
      <w:bookmarkStart w:id="83" w:name="_Toc25845"/>
      <w:r>
        <w:t>DFS Template</w:t>
      </w:r>
      <w:bookmarkEnd w:id="8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1C3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00B8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GraphTraversal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bfs(List&lt;List&lt;Integer&gt;&gt; g, int start)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boolean[] seen = new boolean[g.size()];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order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Queue&lt;Integer&gt; 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seen[start]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q.offer(start);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(!q.isEmpty())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u = 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order.add(u);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v : g.get(u)) if (!seen[v])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seen[v]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q.offer(v);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order;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BF8E366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74A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0E57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653A3CB3">
      <w:pPr>
        <w:spacing w:after="40"/>
      </w:pPr>
    </w:p>
    <w:p w14:paraId="236E0954">
      <w:r>
        <w:br w:type="page"/>
      </w:r>
    </w:p>
    <w:p w14:paraId="559ED50D">
      <w:pPr>
        <w:pStyle w:val="2"/>
      </w:pPr>
      <w:bookmarkStart w:id="84" w:name="_Toc19811"/>
      <w:r>
        <w:t>BFS Template</w:t>
      </w:r>
      <w:bookmarkEnd w:id="84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B89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6ED3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GraphTraversal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List&lt;Integer&gt; bfs(List&lt;List&lt;Integer&gt;&gt; g, int start)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boolean[] seen = new boolean[g.size()];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List&lt;Integer&gt; order = new ArrayList&lt;&gt;();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Queue&lt;Integer&gt; q = new ArrayDeque&lt;&gt;();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seen[start]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q.offer(start);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(!q.isEmpty())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u = q.poll();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order.add(u);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for (int v : g.get(u)) if (!seen[v])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seen[v]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q.offer(v);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order;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E158007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105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78F9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2398A9E4">
      <w:pPr>
        <w:spacing w:after="40"/>
      </w:pPr>
    </w:p>
    <w:p w14:paraId="6D8F7BFF">
      <w:r>
        <w:br w:type="page"/>
      </w:r>
    </w:p>
    <w:p w14:paraId="4EFEF223">
      <w:pPr>
        <w:pStyle w:val="2"/>
      </w:pPr>
      <w:bookmarkStart w:id="85" w:name="_Toc6852"/>
      <w:r>
        <w:t>Binary Search Template</w:t>
      </w:r>
      <w:bookmarkEnd w:id="85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C3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B33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BinarySearchPatterns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lowerBound(int[] a, int target)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lo = 0, hi = a.length;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(lo &lt; hi)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mid = lo + (hi - lo) / 2;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(a[mid] &gt;= target) hi = mid;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else lo = mid + 1;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lo;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84CCC75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014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F86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3A53E8B1">
      <w:pPr>
        <w:spacing w:after="40"/>
      </w:pPr>
    </w:p>
    <w:p w14:paraId="1C33F3CB">
      <w:r>
        <w:br w:type="page"/>
      </w:r>
    </w:p>
    <w:p w14:paraId="1E12C93B">
      <w:pPr>
        <w:pStyle w:val="2"/>
      </w:pPr>
      <w:bookmarkStart w:id="86" w:name="_Toc26128"/>
      <w:r>
        <w:t>Union Find Template</w:t>
      </w:r>
      <w:bookmarkEnd w:id="86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DA8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9E75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UnionFind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int[] parent, size;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UnionFind(int n)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parent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size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{ parent[i] = i; size[i] = 1;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find(int 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(parent[x] != x) parent[x] = find(parent[x]);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parent[x];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union(int a, int b)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 = find(a); b = find(b);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(a == b)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(size[a] &lt; size[b]) { int t = a; a = b; b = t;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parent[b] = a; size[a] += size[b];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E0C047E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320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F2EF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6F7EE51E">
      <w:pPr>
        <w:spacing w:after="40"/>
      </w:pPr>
    </w:p>
    <w:p w14:paraId="5B9519A4">
      <w:r>
        <w:br w:type="page"/>
      </w:r>
    </w:p>
    <w:p w14:paraId="52CACE84">
      <w:pPr>
        <w:pStyle w:val="2"/>
      </w:pPr>
      <w:bookmarkStart w:id="87" w:name="_Toc21392"/>
      <w:r>
        <w:t>Segment Tree Template</w:t>
      </w:r>
      <w:bookmarkEnd w:id="87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CF8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B8FB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SegmentTree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int 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long[] tree;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SegmentTree(int[] a) { n = a.length; tree = new long[4 * n]; build(a, 1, 0, n - 1);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build(int[] a, int node, int l, int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(l == r) { tree[node] = a[l]; return;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 = (l + r) &gt;&gt;&gt;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build(a, node * 2, l, m);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build(a, node * 2 + 1, m + 1, 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tree[node] = tree[node * 2] + tree[node * 2 + 1];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long query(int node, int l, int r, int ql, int qr)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(qr &lt; l || r &lt; ql) return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if (ql &lt;= l &amp;&amp; r &lt;= qr) return tree[node];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m = (l + r) &gt;&gt;&gt;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query(node * 2, l, m, ql, qr) + query(node * 2 + 1, m + 1, r, ql, qr);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2334CC4B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ED4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C6E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20014AD3">
      <w:pPr>
        <w:spacing w:after="40"/>
      </w:pPr>
    </w:p>
    <w:p w14:paraId="3B1CF89D">
      <w:r>
        <w:br w:type="page"/>
      </w:r>
    </w:p>
    <w:p w14:paraId="2325EC58">
      <w:pPr>
        <w:pStyle w:val="2"/>
      </w:pPr>
      <w:bookmarkStart w:id="88" w:name="_Toc8150"/>
      <w:r>
        <w:t>Trie Template</w:t>
      </w:r>
      <w:bookmarkEnd w:id="88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07B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786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Trie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Node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Node[] next = new Node[26];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boolean end;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private final Node root = new Node();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void insert(String word)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cur = root;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(char ch : word.toCharArray())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i = ch - 'a';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(cur.next[i] == null) cur.next[i] = new Node();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cur.next[i];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cur.end =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boolean startsWith(String prefix)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Node cur = root;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(char ch : prefix.toCharArray())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cur = cur.next[ch - 'a'];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(cur == null)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326BAAF1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20D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83C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1EE026A4">
      <w:pPr>
        <w:spacing w:after="40"/>
      </w:pPr>
    </w:p>
    <w:p w14:paraId="3AD68173">
      <w:r>
        <w:br w:type="page"/>
      </w:r>
    </w:p>
    <w:p w14:paraId="09BED927">
      <w:pPr>
        <w:pStyle w:val="2"/>
      </w:pPr>
      <w:bookmarkStart w:id="89" w:name="_Toc13288"/>
      <w:r>
        <w:t>Monotonic Stack Template</w:t>
      </w:r>
      <w:bookmarkEnd w:id="89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04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CE5C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NextGreaterElement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int[] nextGreater(int[] nums)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nums.length;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int[] ans = new int[n];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Arrays.fill(ans, -1);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Deque&lt;Integer&gt; st = new ArrayDeque&lt;&gt;(); // indexes with decreasing values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(!st.isEmpty() &amp;&amp; nums[i] &gt; nums[st.peek()]) ans[st.pop()] = nums[i];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st.push(i);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6147BD88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EA9EBD"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D61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39FC86AA">
      <w:pPr>
        <w:spacing w:after="40"/>
      </w:pPr>
    </w:p>
    <w:p w14:paraId="23326E0F">
      <w:r>
        <w:br w:type="page"/>
      </w:r>
    </w:p>
    <w:p w14:paraId="1AA3E82D">
      <w:pPr>
        <w:pStyle w:val="2"/>
      </w:pPr>
      <w:bookmarkStart w:id="90" w:name="_Toc10101"/>
      <w:r>
        <w:t>Sliding Window Template</w:t>
      </w:r>
      <w:bookmarkEnd w:id="90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40A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589E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class LongestAtMostKDistinct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int longest(String s, int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Map&lt;Character, Integer&gt; count = new HashMap&lt;&gt;();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left = 0, best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right = 0; right &lt; s.length(); right++)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count.put(s.charAt(right), count.getOrDefault(s.charAt(right), 0)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(count.size() &gt; k)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char c = s.charAt(left++);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count.put(c, count.get(c) - 1);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    if (count.get(c) == 0) count.remove(c);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best = Math.max(best, right - left + 1);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best;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063552A8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0E2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F50E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0312032F">
      <w:pPr>
        <w:spacing w:after="40"/>
      </w:pPr>
    </w:p>
    <w:p w14:paraId="18670F96">
      <w:r>
        <w:br w:type="page"/>
      </w:r>
    </w:p>
    <w:p w14:paraId="5CD521F6">
      <w:pPr>
        <w:pStyle w:val="2"/>
      </w:pPr>
      <w:bookmarkStart w:id="91" w:name="_Toc11824"/>
      <w:r>
        <w:t>Two Pointer Template</w:t>
      </w:r>
      <w:bookmarkEnd w:id="91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148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3EDF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TwoPointerPairSum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boolean hasPair(int[] sorted, int target)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l = 0, r = sorted.length - 1;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(l &lt; r)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sum = sorted[l] + sorted[r];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(sum == target) return true;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(sum &lt; target) l++;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else r--;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false;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09BF061F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5B1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E4D4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798F4928">
      <w:pPr>
        <w:spacing w:after="40"/>
      </w:pPr>
    </w:p>
    <w:p w14:paraId="6EE3B92B">
      <w:r>
        <w:br w:type="page"/>
      </w:r>
    </w:p>
    <w:p w14:paraId="1362DAD9">
      <w:pPr>
        <w:pStyle w:val="2"/>
      </w:pPr>
      <w:bookmarkStart w:id="92" w:name="_Toc25542"/>
      <w:r>
        <w:t>Fast Input Template</w:t>
      </w:r>
      <w:bookmarkEnd w:id="92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AA6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3669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import java.io.*;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import java.util.*;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public class Main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class FastScanner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final InputStream in = System.in;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final byte[] buffer = new byte[1 &lt;&lt; 16];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private int ptr = 0, len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read() throws IOException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(ptr &gt;= len) { len = in.read(buffer); ptr = 0;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 len &lt;= 0 ? -1 : buffer[ptr++];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nextInt() throws IOException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int c, sign = 1, val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do { c = read(); } while (c &lt;= ' ' &amp;&amp; c != -1);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(c == '-') { sign = -1; c = read();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while (c &gt; ' ') { val = val * 10 + c - '0'; c = read();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return val * sign;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public static void main(String[] args) throws Exception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FastScanner fs = new FastScanner();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int n = fs.nextInt();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sum = 0;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for (int i = 0; i &lt; n; i++) sum += fs.nextInt();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System.out.println(sum);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585B216D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00E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6B32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1368C2B0">
      <w:pPr>
        <w:spacing w:after="40"/>
      </w:pPr>
    </w:p>
    <w:p w14:paraId="4ACF34A7">
      <w:r>
        <w:br w:type="page"/>
      </w:r>
    </w:p>
    <w:p w14:paraId="50070E66">
      <w:pPr>
        <w:pStyle w:val="2"/>
      </w:pPr>
      <w:bookmarkStart w:id="93" w:name="_Toc23518"/>
      <w:r>
        <w:t>Competitive Programming Utilities</w:t>
      </w:r>
      <w:bookmarkEnd w:id="93"/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D9A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4D9E1" w:sz="4" w:space="0"/>
              <w:left w:val="single" w:color="D4D9E1" w:sz="4" w:space="0"/>
              <w:bottom w:val="single" w:color="D4D9E1" w:sz="4" w:space="0"/>
              <w:right w:val="single" w:color="D4D9E1" w:sz="4" w:space="0"/>
              <w:insideH w:val="single" w:sz="4" w:space="0"/>
              <w:insideV w:val="single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094A"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7"/>
              </w:rPr>
              <w:t>class MathToolkit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gcd(long a, long b)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(b !=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long t = a % b;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 = b;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b = t;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Math.abs(a);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static long modPow(long a, long e, long mod)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long ans = 1 %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while (e &gt; 0) {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if ((e &amp; 1) == 1) ans = (ans * a)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a = (a * a) % mod;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e &gt;&gt;= 1;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    return ans;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 xml:space="preserve">    }</w:t>
            </w:r>
            <w:r>
              <w:rPr>
                <w:rFonts w:ascii="Consolas" w:hAnsi="Consolas"/>
                <w:color w:val="1F2937"/>
                <w:sz w:val="17"/>
              </w:rPr>
              <w:br w:type="textWrapping"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 w14:paraId="0DA50698">
      <w:pPr>
        <w:spacing w:after="40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8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  <w:insideH w:val="single" w:sz="6" w:space="0"/>
              <w:insideV w:val="single" w:sz="6" w:space="0"/>
            </w:tcBorders>
            <w:shd w:val="clear" w:color="auto" w:fill="E8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338D">
            <w:pPr>
              <w:spacing w:after="0" w:line="276" w:lineRule="auto"/>
            </w:pPr>
            <w:r>
              <w:rPr>
                <w:rFonts w:ascii="Calibri" w:hAnsi="Calibri"/>
                <w:b/>
                <w:color w:val="0B2545"/>
              </w:rPr>
              <w:t xml:space="preserve">Usage: </w:t>
            </w:r>
            <w:r>
              <w:t>Rewrite this template from memory at least twice. In interviews, templates are only useful when you understand the invariant behind each line.</w:t>
            </w:r>
          </w:p>
        </w:tc>
      </w:tr>
    </w:tbl>
    <w:p w14:paraId="191506EC">
      <w:pPr>
        <w:spacing w:after="4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D111C">
    <w:pPr>
      <w:pStyle w:val="18"/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1E8F8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0AC8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AD9A7">
    <w:pPr>
      <w:pStyle w:val="19"/>
      <w:jc w:val="left"/>
    </w:pPr>
    <w:r>
      <w:rPr>
        <w:rFonts w:ascii="Calibri" w:hAnsi="Calibri"/>
        <w:b/>
        <w:color w:val="555555"/>
        <w:sz w:val="18"/>
      </w:rPr>
      <w:t>Striver's A2Z DSA Handbook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3ECB2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B1E23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1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Calibri" w:hAnsi="Calibri" w:eastAsiaTheme="minorEastAsia" w:cstheme="minorBidi"/>
      <w:color w:val="212529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Topic Subhead"/>
    <w:basedOn w:val="1"/>
    <w:uiPriority w:val="0"/>
    <w:pPr>
      <w:keepNext/>
      <w:spacing w:before="140" w:after="60"/>
    </w:pPr>
    <w:rPr>
      <w:rFonts w:ascii="Calibri" w:hAnsi="Calibri"/>
      <w:b/>
      <w:color w:val="0B2545"/>
      <w:sz w:val="23"/>
    </w:rPr>
  </w:style>
  <w:style w:type="paragraph" w:customStyle="1" w:styleId="166">
    <w:name w:val="Small Note"/>
    <w:basedOn w:val="1"/>
    <w:uiPriority w:val="0"/>
    <w:pPr>
      <w:spacing w:after="80"/>
    </w:pPr>
    <w:rPr>
      <w:color w:val="555555"/>
      <w:sz w:val="18"/>
    </w:rPr>
  </w:style>
  <w:style w:type="paragraph" w:customStyle="1" w:styleId="167">
    <w:name w:val="Cover Title"/>
    <w:uiPriority w:val="0"/>
    <w:pPr>
      <w:spacing w:after="160" w:line="276" w:lineRule="auto"/>
      <w:jc w:val="center"/>
    </w:pPr>
    <w:rPr>
      <w:rFonts w:ascii="Calibri Light" w:hAnsi="Calibri Light" w:eastAsiaTheme="minorEastAsia" w:cstheme="minorBidi"/>
      <w:b/>
      <w:color w:val="0B2545"/>
      <w:sz w:val="60"/>
      <w:szCs w:val="22"/>
      <w:lang w:val="en-US" w:eastAsia="en-US" w:bidi="ar-SA"/>
    </w:rPr>
  </w:style>
  <w:style w:type="paragraph" w:customStyle="1" w:styleId="168">
    <w:name w:val="Cover Subtitle"/>
    <w:uiPriority w:val="0"/>
    <w:pPr>
      <w:spacing w:after="140" w:line="276" w:lineRule="auto"/>
      <w:jc w:val="center"/>
    </w:pPr>
    <w:rPr>
      <w:rFonts w:ascii="Calibri" w:hAnsi="Calibri" w:eastAsiaTheme="minorEastAsia" w:cstheme="minorBidi"/>
      <w:color w:val="555555"/>
      <w:sz w:val="2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Original educational handbook generated for interview preparation.</dc:description>
  <cp:lastModifiedBy>rahul</cp:lastModifiedBy>
  <dcterms:modified xsi:type="dcterms:W3CDTF">2026-06-29T09:03:55Z</dcterms:modified>
  <dc:subject>Interview-focused Data Structures and Algorithms handbook</dc:subject>
  <dc:title>Striver's A2Z DSA Handbook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F3FCBE3F20D54D789F3FC1FFA358C46D_12</vt:lpwstr>
  </property>
</Properties>
</file>